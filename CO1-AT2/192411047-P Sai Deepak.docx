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87BFC1" w14:textId="77777777" w:rsidR="00713D25" w:rsidRDefault="00000000">
      <w:pPr>
        <w:spacing w:line="240" w:lineRule="auto"/>
        <w:ind w:left="588"/>
        <w:rPr>
          <w:rFonts w:ascii="Times New Roman"/>
          <w:sz w:val="20"/>
        </w:rPr>
      </w:pPr>
      <w:r>
        <w:rPr>
          <w:rFonts w:ascii="Times New Roman"/>
          <w:noProof/>
          <w:sz w:val="20"/>
        </w:rPr>
        <w:drawing>
          <wp:inline distT="0" distB="0" distL="0" distR="0" wp14:anchorId="12C5E79C" wp14:editId="4D530657">
            <wp:extent cx="5709285" cy="724535"/>
            <wp:effectExtent l="0" t="0" r="5715" b="18415"/>
            <wp:docPr id="13" name="Image 1"/>
            <wp:cNvGraphicFramePr/>
            <a:graphic xmlns:a="http://schemas.openxmlformats.org/drawingml/2006/main">
              <a:graphicData uri="http://schemas.openxmlformats.org/drawingml/2006/picture">
                <pic:pic xmlns:pic="http://schemas.openxmlformats.org/drawingml/2006/picture">
                  <pic:nvPicPr>
                    <pic:cNvPr id="13" name="Image 1"/>
                    <pic:cNvPicPr/>
                  </pic:nvPicPr>
                  <pic:blipFill>
                    <a:blip r:embed="rId9" cstate="print"/>
                    <a:stretch>
                      <a:fillRect/>
                    </a:stretch>
                  </pic:blipFill>
                  <pic:spPr>
                    <a:xfrm>
                      <a:off x="0" y="0"/>
                      <a:ext cx="5709754" cy="724947"/>
                    </a:xfrm>
                    <a:prstGeom prst="rect">
                      <a:avLst/>
                    </a:prstGeom>
                  </pic:spPr>
                </pic:pic>
              </a:graphicData>
            </a:graphic>
          </wp:inline>
        </w:drawing>
      </w:r>
    </w:p>
    <w:p w14:paraId="00D436E5" w14:textId="77777777" w:rsidR="00713D25" w:rsidRDefault="00000000">
      <w:pPr>
        <w:pStyle w:val="Heading1"/>
        <w:rPr>
          <w:rFonts w:ascii="Cambria"/>
          <w:sz w:val="20"/>
        </w:rPr>
      </w:pPr>
      <w:r>
        <w:t xml:space="preserve">Department of Computer Science and </w:t>
      </w:r>
      <w:r>
        <w:rPr>
          <w:spacing w:val="-2"/>
        </w:rPr>
        <w:t>Engineering</w:t>
      </w:r>
    </w:p>
    <w:tbl>
      <w:tblPr>
        <w:tblW w:w="0" w:type="auto"/>
        <w:tblInd w:w="125" w:type="dxa"/>
        <w:tblBorders>
          <w:top w:val="single" w:sz="4" w:space="0" w:color="7E7E7E"/>
          <w:left w:val="single" w:sz="4" w:space="0" w:color="7E7E7E"/>
          <w:bottom w:val="single" w:sz="4" w:space="0" w:color="7E7E7E"/>
          <w:right w:val="single" w:sz="4" w:space="0" w:color="7E7E7E"/>
          <w:insideH w:val="single" w:sz="4" w:space="0" w:color="7E7E7E"/>
          <w:insideV w:val="single" w:sz="4" w:space="0" w:color="7E7E7E"/>
        </w:tblBorders>
        <w:tblLayout w:type="fixed"/>
        <w:tblCellMar>
          <w:left w:w="0" w:type="dxa"/>
          <w:right w:w="0" w:type="dxa"/>
        </w:tblCellMar>
        <w:tblLook w:val="04A0" w:firstRow="1" w:lastRow="0" w:firstColumn="1" w:lastColumn="0" w:noHBand="0" w:noVBand="1"/>
      </w:tblPr>
      <w:tblGrid>
        <w:gridCol w:w="3000"/>
        <w:gridCol w:w="6746"/>
      </w:tblGrid>
      <w:tr w:rsidR="00713D25" w14:paraId="30DEF98C" w14:textId="77777777">
        <w:trPr>
          <w:trHeight w:val="377"/>
        </w:trPr>
        <w:tc>
          <w:tcPr>
            <w:tcW w:w="3000" w:type="dxa"/>
          </w:tcPr>
          <w:p w14:paraId="684A9241" w14:textId="77777777" w:rsidR="00713D25" w:rsidRDefault="00000000">
            <w:pPr>
              <w:pStyle w:val="TableParagraph"/>
              <w:rPr>
                <w:rFonts w:ascii="Cambria"/>
                <w:b/>
              </w:rPr>
            </w:pPr>
            <w:r>
              <w:rPr>
                <w:rFonts w:ascii="Cambria"/>
                <w:b/>
              </w:rPr>
              <w:t xml:space="preserve">Course Code &amp; </w:t>
            </w:r>
            <w:r>
              <w:rPr>
                <w:rFonts w:ascii="Cambria"/>
                <w:b/>
                <w:spacing w:val="-4"/>
              </w:rPr>
              <w:t>Name</w:t>
            </w:r>
          </w:p>
        </w:tc>
        <w:tc>
          <w:tcPr>
            <w:tcW w:w="6746" w:type="dxa"/>
          </w:tcPr>
          <w:p w14:paraId="0FD9C81F" w14:textId="5A6F254A" w:rsidR="00713D25" w:rsidRDefault="00000000">
            <w:pPr>
              <w:pStyle w:val="TableParagraph"/>
              <w:rPr>
                <w:rFonts w:ascii="Cambria" w:hAnsi="Cambria"/>
              </w:rPr>
            </w:pPr>
            <w:r>
              <w:rPr>
                <w:rFonts w:ascii="Cambria" w:hAnsi="Cambria"/>
              </w:rPr>
              <w:t>CSA06</w:t>
            </w:r>
            <w:r w:rsidR="008144D9">
              <w:rPr>
                <w:rFonts w:ascii="Cambria" w:hAnsi="Cambria"/>
              </w:rPr>
              <w:t>17</w:t>
            </w:r>
            <w:r>
              <w:rPr>
                <w:rFonts w:ascii="Cambria" w:hAnsi="Cambria"/>
              </w:rPr>
              <w:t xml:space="preserve"> – Design and Analysis of </w:t>
            </w:r>
            <w:r>
              <w:rPr>
                <w:rFonts w:ascii="Cambria" w:hAnsi="Cambria"/>
                <w:spacing w:val="-2"/>
              </w:rPr>
              <w:t>Algorithms</w:t>
            </w:r>
          </w:p>
        </w:tc>
      </w:tr>
      <w:tr w:rsidR="00713D25" w14:paraId="3E44D3E7" w14:textId="77777777">
        <w:trPr>
          <w:trHeight w:val="635"/>
        </w:trPr>
        <w:tc>
          <w:tcPr>
            <w:tcW w:w="3000" w:type="dxa"/>
          </w:tcPr>
          <w:p w14:paraId="751830BF" w14:textId="77777777" w:rsidR="00713D25" w:rsidRDefault="00000000">
            <w:pPr>
              <w:pStyle w:val="TableParagraph"/>
              <w:spacing w:before="189"/>
              <w:rPr>
                <w:rFonts w:ascii="Cambria"/>
                <w:b/>
              </w:rPr>
            </w:pPr>
            <w:r>
              <w:rPr>
                <w:rFonts w:ascii="Cambria"/>
                <w:b/>
                <w:spacing w:val="-2"/>
              </w:rPr>
              <w:t>Assessment</w:t>
            </w:r>
          </w:p>
        </w:tc>
        <w:tc>
          <w:tcPr>
            <w:tcW w:w="6746" w:type="dxa"/>
          </w:tcPr>
          <w:p w14:paraId="3C12F4C4" w14:textId="77777777" w:rsidR="00713D25" w:rsidRDefault="00000000">
            <w:pPr>
              <w:pStyle w:val="TableParagraph"/>
              <w:ind w:right="450"/>
              <w:rPr>
                <w:rFonts w:ascii="Cambria" w:hAnsi="Cambria"/>
              </w:rPr>
            </w:pPr>
            <w:r>
              <w:rPr>
                <w:rFonts w:ascii="Cambria" w:hAnsi="Cambria"/>
              </w:rPr>
              <w:t>CO1</w:t>
            </w:r>
            <w:r>
              <w:rPr>
                <w:rFonts w:ascii="Cambria" w:hAnsi="Cambria"/>
                <w:spacing w:val="-5"/>
              </w:rPr>
              <w:t xml:space="preserve"> </w:t>
            </w:r>
            <w:r>
              <w:rPr>
                <w:rFonts w:ascii="Cambria" w:hAnsi="Cambria"/>
              </w:rPr>
              <w:t>–</w:t>
            </w:r>
            <w:r>
              <w:rPr>
                <w:rFonts w:ascii="Cambria" w:hAnsi="Cambria"/>
                <w:spacing w:val="-5"/>
              </w:rPr>
              <w:t xml:space="preserve"> </w:t>
            </w:r>
            <w:r>
              <w:rPr>
                <w:rFonts w:ascii="Cambria" w:hAnsi="Cambria"/>
              </w:rPr>
              <w:t>Assessment</w:t>
            </w:r>
            <w:r>
              <w:rPr>
                <w:rFonts w:ascii="Cambria" w:hAnsi="Cambria"/>
                <w:spacing w:val="-5"/>
              </w:rPr>
              <w:t xml:space="preserve"> </w:t>
            </w:r>
            <w:r>
              <w:rPr>
                <w:rFonts w:ascii="Cambria" w:hAnsi="Cambria"/>
              </w:rPr>
              <w:t>Tool</w:t>
            </w:r>
            <w:r>
              <w:rPr>
                <w:rFonts w:ascii="Cambria" w:hAnsi="Cambria"/>
                <w:spacing w:val="-5"/>
              </w:rPr>
              <w:t xml:space="preserve"> </w:t>
            </w:r>
            <w:r>
              <w:rPr>
                <w:rFonts w:ascii="Cambria" w:hAnsi="Cambria"/>
              </w:rPr>
              <w:t>1:</w:t>
            </w:r>
            <w:r>
              <w:rPr>
                <w:rFonts w:ascii="Cambria" w:hAnsi="Cambria"/>
                <w:spacing w:val="-5"/>
              </w:rPr>
              <w:t xml:space="preserve"> </w:t>
            </w:r>
            <w:r>
              <w:rPr>
                <w:rFonts w:ascii="Cambria" w:hAnsi="Cambria"/>
              </w:rPr>
              <w:t>IT</w:t>
            </w:r>
            <w:r>
              <w:rPr>
                <w:rFonts w:ascii="Cambria" w:hAnsi="Cambria"/>
                <w:spacing w:val="-5"/>
              </w:rPr>
              <w:t xml:space="preserve"> </w:t>
            </w:r>
            <w:r>
              <w:rPr>
                <w:rFonts w:ascii="Cambria" w:hAnsi="Cambria"/>
              </w:rPr>
              <w:t>Application-Based</w:t>
            </w:r>
            <w:r>
              <w:rPr>
                <w:rFonts w:ascii="Cambria" w:hAnsi="Cambria"/>
                <w:spacing w:val="-5"/>
              </w:rPr>
              <w:t xml:space="preserve"> </w:t>
            </w:r>
            <w:r>
              <w:rPr>
                <w:rFonts w:ascii="Cambria" w:hAnsi="Cambria"/>
              </w:rPr>
              <w:t>Problem</w:t>
            </w:r>
            <w:r>
              <w:rPr>
                <w:rFonts w:ascii="Cambria" w:hAnsi="Cambria"/>
                <w:spacing w:val="-5"/>
              </w:rPr>
              <w:t xml:space="preserve"> </w:t>
            </w:r>
            <w:r>
              <w:rPr>
                <w:rFonts w:ascii="Cambria" w:hAnsi="Cambria"/>
              </w:rPr>
              <w:t>Solving</w:t>
            </w:r>
            <w:r>
              <w:rPr>
                <w:rFonts w:ascii="Cambria" w:hAnsi="Cambria"/>
                <w:spacing w:val="-5"/>
              </w:rPr>
              <w:t xml:space="preserve"> </w:t>
            </w:r>
            <w:r>
              <w:rPr>
                <w:rFonts w:ascii="Cambria" w:hAnsi="Cambria"/>
              </w:rPr>
              <w:t>– Scalability Audit of an E-Commerce Platform</w:t>
            </w:r>
          </w:p>
        </w:tc>
      </w:tr>
      <w:tr w:rsidR="00713D25" w14:paraId="31B86E88" w14:textId="77777777">
        <w:trPr>
          <w:trHeight w:val="893"/>
        </w:trPr>
        <w:tc>
          <w:tcPr>
            <w:tcW w:w="3000" w:type="dxa"/>
          </w:tcPr>
          <w:p w14:paraId="71821071" w14:textId="77777777" w:rsidR="00713D25" w:rsidRDefault="00713D25">
            <w:pPr>
              <w:pStyle w:val="TableParagraph"/>
              <w:ind w:left="0"/>
              <w:rPr>
                <w:rFonts w:ascii="Cambria"/>
                <w:b/>
              </w:rPr>
            </w:pPr>
          </w:p>
          <w:p w14:paraId="25BDC2DA" w14:textId="77777777" w:rsidR="00713D25" w:rsidRDefault="00000000">
            <w:pPr>
              <w:pStyle w:val="TableParagraph"/>
              <w:spacing w:before="0"/>
              <w:rPr>
                <w:rFonts w:ascii="Cambria"/>
                <w:b/>
              </w:rPr>
            </w:pPr>
            <w:r>
              <w:rPr>
                <w:rFonts w:ascii="Cambria"/>
                <w:b/>
              </w:rPr>
              <w:t xml:space="preserve">Course Outcome </w:t>
            </w:r>
            <w:r>
              <w:rPr>
                <w:rFonts w:ascii="Cambria"/>
                <w:b/>
                <w:spacing w:val="-2"/>
              </w:rPr>
              <w:t>Assessed</w:t>
            </w:r>
          </w:p>
        </w:tc>
        <w:tc>
          <w:tcPr>
            <w:tcW w:w="6746" w:type="dxa"/>
          </w:tcPr>
          <w:p w14:paraId="7BE8EC26" w14:textId="77777777" w:rsidR="00713D25" w:rsidRDefault="00000000">
            <w:pPr>
              <w:pStyle w:val="TableParagraph"/>
              <w:ind w:right="98"/>
              <w:jc w:val="both"/>
              <w:rPr>
                <w:rFonts w:ascii="Cambria"/>
              </w:rPr>
            </w:pPr>
            <w:r>
              <w:rPr>
                <w:rFonts w:ascii="Cambria"/>
              </w:rPr>
              <w:t xml:space="preserve">Determine algorithm efficiency using asymptotic notations and mathematical techniques including Master Theorem and substitution </w:t>
            </w:r>
            <w:r>
              <w:rPr>
                <w:rFonts w:ascii="Cambria"/>
                <w:spacing w:val="-2"/>
              </w:rPr>
              <w:t>method.</w:t>
            </w:r>
          </w:p>
        </w:tc>
      </w:tr>
      <w:tr w:rsidR="00713D25" w14:paraId="1C01F6D8" w14:textId="77777777">
        <w:trPr>
          <w:trHeight w:val="377"/>
        </w:trPr>
        <w:tc>
          <w:tcPr>
            <w:tcW w:w="3000" w:type="dxa"/>
          </w:tcPr>
          <w:p w14:paraId="0B7533A6" w14:textId="77777777" w:rsidR="00713D25" w:rsidRDefault="00000000">
            <w:pPr>
              <w:pStyle w:val="TableParagraph"/>
              <w:rPr>
                <w:rFonts w:ascii="Cambria"/>
                <w:b/>
              </w:rPr>
            </w:pPr>
            <w:r>
              <w:rPr>
                <w:rFonts w:ascii="Cambria"/>
                <w:b/>
                <w:spacing w:val="-2"/>
              </w:rPr>
              <w:t>Duration</w:t>
            </w:r>
          </w:p>
        </w:tc>
        <w:tc>
          <w:tcPr>
            <w:tcW w:w="6746" w:type="dxa"/>
          </w:tcPr>
          <w:p w14:paraId="2A4B0B6C" w14:textId="77777777" w:rsidR="00713D25" w:rsidRDefault="00000000">
            <w:pPr>
              <w:pStyle w:val="TableParagraph"/>
              <w:rPr>
                <w:rFonts w:ascii="Cambria"/>
              </w:rPr>
            </w:pPr>
            <w:r>
              <w:rPr>
                <w:rFonts w:ascii="Cambria"/>
              </w:rPr>
              <w:t xml:space="preserve">3 </w:t>
            </w:r>
            <w:r>
              <w:rPr>
                <w:rFonts w:ascii="Cambria"/>
                <w:spacing w:val="-4"/>
              </w:rPr>
              <w:t>Days</w:t>
            </w:r>
          </w:p>
        </w:tc>
      </w:tr>
      <w:tr w:rsidR="00713D25" w14:paraId="0D9F2D57" w14:textId="77777777">
        <w:trPr>
          <w:trHeight w:val="377"/>
        </w:trPr>
        <w:tc>
          <w:tcPr>
            <w:tcW w:w="3000" w:type="dxa"/>
          </w:tcPr>
          <w:p w14:paraId="12677052" w14:textId="77777777" w:rsidR="00713D25" w:rsidRDefault="00000000">
            <w:pPr>
              <w:pStyle w:val="TableParagraph"/>
              <w:rPr>
                <w:rFonts w:ascii="Cambria"/>
                <w:b/>
              </w:rPr>
            </w:pPr>
            <w:r>
              <w:rPr>
                <w:rFonts w:ascii="Cambria"/>
                <w:b/>
                <w:spacing w:val="-4"/>
              </w:rPr>
              <w:t>Mode</w:t>
            </w:r>
          </w:p>
        </w:tc>
        <w:tc>
          <w:tcPr>
            <w:tcW w:w="6746" w:type="dxa"/>
          </w:tcPr>
          <w:p w14:paraId="254CC7F1" w14:textId="77777777" w:rsidR="00713D25" w:rsidRDefault="00000000">
            <w:pPr>
              <w:pStyle w:val="TableParagraph"/>
              <w:rPr>
                <w:rFonts w:ascii="Cambria"/>
              </w:rPr>
            </w:pPr>
            <w:r>
              <w:rPr>
                <w:rFonts w:ascii="Cambria"/>
                <w:spacing w:val="-2"/>
              </w:rPr>
              <w:t>Individual</w:t>
            </w:r>
          </w:p>
        </w:tc>
      </w:tr>
      <w:tr w:rsidR="00713D25" w14:paraId="4FCF9E93" w14:textId="77777777">
        <w:trPr>
          <w:trHeight w:val="377"/>
        </w:trPr>
        <w:tc>
          <w:tcPr>
            <w:tcW w:w="3000" w:type="dxa"/>
          </w:tcPr>
          <w:p w14:paraId="2E9B0C58" w14:textId="77777777" w:rsidR="00713D25" w:rsidRDefault="00000000">
            <w:pPr>
              <w:pStyle w:val="TableParagraph"/>
              <w:rPr>
                <w:rFonts w:ascii="Cambria"/>
                <w:b/>
              </w:rPr>
            </w:pPr>
            <w:r>
              <w:rPr>
                <w:rFonts w:ascii="Cambria"/>
                <w:b/>
              </w:rPr>
              <w:t xml:space="preserve">Student Reg. </w:t>
            </w:r>
            <w:r>
              <w:rPr>
                <w:rFonts w:ascii="Cambria"/>
                <w:b/>
                <w:spacing w:val="-5"/>
              </w:rPr>
              <w:t>No.</w:t>
            </w:r>
          </w:p>
        </w:tc>
        <w:tc>
          <w:tcPr>
            <w:tcW w:w="6746" w:type="dxa"/>
          </w:tcPr>
          <w:p w14:paraId="0D35461E" w14:textId="39E8F0AB" w:rsidR="00713D25" w:rsidRDefault="00000000">
            <w:pPr>
              <w:pStyle w:val="TableParagraph"/>
              <w:spacing w:before="0"/>
              <w:ind w:left="0"/>
              <w:rPr>
                <w:rFonts w:ascii="Times New Roman"/>
                <w:sz w:val="20"/>
              </w:rPr>
            </w:pPr>
            <w:r>
              <w:rPr>
                <w:rFonts w:ascii="Times New Roman"/>
                <w:sz w:val="20"/>
              </w:rPr>
              <w:t>1924</w:t>
            </w:r>
            <w:r w:rsidR="008144D9">
              <w:rPr>
                <w:rFonts w:ascii="Times New Roman"/>
                <w:sz w:val="20"/>
              </w:rPr>
              <w:t>11047</w:t>
            </w:r>
          </w:p>
        </w:tc>
      </w:tr>
      <w:tr w:rsidR="00713D25" w14:paraId="7A7ED8AE" w14:textId="77777777">
        <w:trPr>
          <w:trHeight w:val="377"/>
        </w:trPr>
        <w:tc>
          <w:tcPr>
            <w:tcW w:w="3000" w:type="dxa"/>
          </w:tcPr>
          <w:p w14:paraId="6B0357A6" w14:textId="77777777" w:rsidR="00713D25" w:rsidRDefault="00000000">
            <w:pPr>
              <w:pStyle w:val="TableParagraph"/>
              <w:rPr>
                <w:rFonts w:ascii="Cambria"/>
                <w:b/>
              </w:rPr>
            </w:pPr>
            <w:r>
              <w:rPr>
                <w:rFonts w:ascii="Cambria"/>
                <w:b/>
              </w:rPr>
              <w:t xml:space="preserve">Student </w:t>
            </w:r>
            <w:r>
              <w:rPr>
                <w:rFonts w:ascii="Cambria"/>
                <w:b/>
                <w:spacing w:val="-4"/>
              </w:rPr>
              <w:t>Name</w:t>
            </w:r>
          </w:p>
        </w:tc>
        <w:tc>
          <w:tcPr>
            <w:tcW w:w="6746" w:type="dxa"/>
          </w:tcPr>
          <w:p w14:paraId="7A466ADF" w14:textId="66AC04A2" w:rsidR="00713D25" w:rsidRDefault="008144D9">
            <w:pPr>
              <w:pStyle w:val="TableParagraph"/>
              <w:spacing w:before="0"/>
              <w:ind w:left="0"/>
              <w:rPr>
                <w:rFonts w:ascii="Times New Roman"/>
                <w:sz w:val="20"/>
              </w:rPr>
            </w:pPr>
            <w:r>
              <w:rPr>
                <w:rFonts w:ascii="Times New Roman"/>
                <w:sz w:val="20"/>
              </w:rPr>
              <w:t>PINDIBOINA SAI DEEPAK</w:t>
            </w:r>
          </w:p>
        </w:tc>
      </w:tr>
    </w:tbl>
    <w:p w14:paraId="6F4B8C29" w14:textId="77777777" w:rsidR="00713D25" w:rsidRDefault="00000000">
      <w:pPr>
        <w:pStyle w:val="BodyText"/>
        <w:spacing w:before="319" w:line="264" w:lineRule="auto"/>
        <w:ind w:left="230" w:right="81"/>
      </w:pPr>
      <w:r>
        <w:rPr>
          <w:b/>
        </w:rPr>
        <w:t>Instructions:</w:t>
      </w:r>
      <w:r>
        <w:rPr>
          <w:b/>
          <w:spacing w:val="-3"/>
        </w:rPr>
        <w:t xml:space="preserve"> </w:t>
      </w:r>
      <w:r>
        <w:t>Answer</w:t>
      </w:r>
      <w:r>
        <w:rPr>
          <w:spacing w:val="-3"/>
        </w:rPr>
        <w:t xml:space="preserve"> </w:t>
      </w:r>
      <w:r>
        <w:t>all</w:t>
      </w:r>
      <w:r>
        <w:rPr>
          <w:spacing w:val="-3"/>
        </w:rPr>
        <w:t xml:space="preserve"> </w:t>
      </w:r>
      <w:r>
        <w:t>parts.</w:t>
      </w:r>
      <w:r>
        <w:rPr>
          <w:spacing w:val="-3"/>
        </w:rPr>
        <w:t xml:space="preserve"> </w:t>
      </w:r>
      <w:r>
        <w:t>Show</w:t>
      </w:r>
      <w:r>
        <w:rPr>
          <w:spacing w:val="-3"/>
        </w:rPr>
        <w:t xml:space="preserve"> </w:t>
      </w:r>
      <w:r>
        <w:t>the</w:t>
      </w:r>
      <w:r>
        <w:rPr>
          <w:spacing w:val="-3"/>
        </w:rPr>
        <w:t xml:space="preserve"> </w:t>
      </w:r>
      <w:r>
        <w:t>basic</w:t>
      </w:r>
      <w:r>
        <w:rPr>
          <w:spacing w:val="-3"/>
        </w:rPr>
        <w:t xml:space="preserve"> </w:t>
      </w:r>
      <w:r>
        <w:t>operation,</w:t>
      </w:r>
      <w:r>
        <w:rPr>
          <w:spacing w:val="-3"/>
        </w:rPr>
        <w:t xml:space="preserve"> </w:t>
      </w:r>
      <w:r>
        <w:t>every</w:t>
      </w:r>
      <w:r>
        <w:rPr>
          <w:spacing w:val="-3"/>
        </w:rPr>
        <w:t xml:space="preserve"> </w:t>
      </w:r>
      <w:r>
        <w:t>step</w:t>
      </w:r>
      <w:r>
        <w:rPr>
          <w:spacing w:val="-3"/>
        </w:rPr>
        <w:t xml:space="preserve"> </w:t>
      </w:r>
      <w:r>
        <w:t>of</w:t>
      </w:r>
      <w:r>
        <w:rPr>
          <w:spacing w:val="-3"/>
        </w:rPr>
        <w:t xml:space="preserve"> </w:t>
      </w:r>
      <w:r>
        <w:t>each</w:t>
      </w:r>
      <w:r>
        <w:rPr>
          <w:spacing w:val="-3"/>
        </w:rPr>
        <w:t xml:space="preserve"> </w:t>
      </w:r>
      <w:r>
        <w:t>derivation</w:t>
      </w:r>
      <w:r>
        <w:rPr>
          <w:spacing w:val="-3"/>
        </w:rPr>
        <w:t xml:space="preserve"> </w:t>
      </w:r>
      <w:r>
        <w:t>and</w:t>
      </w:r>
      <w:r>
        <w:rPr>
          <w:spacing w:val="-3"/>
        </w:rPr>
        <w:t xml:space="preserve"> </w:t>
      </w:r>
      <w:r>
        <w:t>the</w:t>
      </w:r>
      <w:r>
        <w:rPr>
          <w:spacing w:val="-3"/>
        </w:rPr>
        <w:t xml:space="preserve"> </w:t>
      </w:r>
      <w:r>
        <w:t>final asymptotic result, and interpret what each result means for the platform. Assume the platform’s servers execute 10</w:t>
      </w:r>
      <w:r>
        <w:rPr>
          <w:spacing w:val="80"/>
          <w:w w:val="150"/>
        </w:rPr>
        <w:t xml:space="preserve"> </w:t>
      </w:r>
      <w:r>
        <w:t>basic operations per second.</w:t>
      </w:r>
    </w:p>
    <w:p w14:paraId="404CF1F6" w14:textId="77777777" w:rsidR="00713D25" w:rsidRDefault="00000000">
      <w:pPr>
        <w:pStyle w:val="Heading3"/>
        <w:spacing w:before="160"/>
      </w:pPr>
      <w:r>
        <w:t xml:space="preserve">IT APPLICATION-BASED </w:t>
      </w:r>
      <w:r>
        <w:rPr>
          <w:spacing w:val="-2"/>
        </w:rPr>
        <w:t>PROBLEM</w:t>
      </w:r>
    </w:p>
    <w:p w14:paraId="62EB47F3" w14:textId="77777777" w:rsidR="00713D25" w:rsidRDefault="00000000">
      <w:pPr>
        <w:pStyle w:val="BodyText"/>
        <w:spacing w:before="127" w:line="264" w:lineRule="auto"/>
        <w:ind w:left="230" w:right="81"/>
      </w:pPr>
      <w:r>
        <w:rPr>
          <w:b/>
        </w:rPr>
        <w:t>Scenario – Scalability Audit of “</w:t>
      </w:r>
      <w:proofErr w:type="spellStart"/>
      <w:r>
        <w:rPr>
          <w:b/>
        </w:rPr>
        <w:t>ShopSphere</w:t>
      </w:r>
      <w:proofErr w:type="spellEnd"/>
      <w:r>
        <w:rPr>
          <w:b/>
        </w:rPr>
        <w:t xml:space="preserve">”, an Online Shopping Platform: </w:t>
      </w:r>
      <w:proofErr w:type="spellStart"/>
      <w:r>
        <w:t>ShopSphere</w:t>
      </w:r>
      <w:proofErr w:type="spellEnd"/>
      <w:r>
        <w:t xml:space="preserve"> is a growing e-commerce platform whose product catalogue currently holds n = 100,000 products and is expected to reach n = 1,000,000 within a year. Before the expansion, the CTO has asked you, as the</w:t>
      </w:r>
      <w:r>
        <w:rPr>
          <w:spacing w:val="-2"/>
        </w:rPr>
        <w:t xml:space="preserve"> </w:t>
      </w:r>
      <w:r>
        <w:t>platform’s</w:t>
      </w:r>
      <w:r>
        <w:rPr>
          <w:spacing w:val="-2"/>
        </w:rPr>
        <w:t xml:space="preserve"> </w:t>
      </w:r>
      <w:r>
        <w:t>algorithm</w:t>
      </w:r>
      <w:r>
        <w:rPr>
          <w:spacing w:val="-2"/>
        </w:rPr>
        <w:t xml:space="preserve"> </w:t>
      </w:r>
      <w:r>
        <w:t>engineer,</w:t>
      </w:r>
      <w:r>
        <w:rPr>
          <w:spacing w:val="-2"/>
        </w:rPr>
        <w:t xml:space="preserve"> </w:t>
      </w:r>
      <w:r>
        <w:t>to</w:t>
      </w:r>
      <w:r>
        <w:rPr>
          <w:spacing w:val="-2"/>
        </w:rPr>
        <w:t xml:space="preserve"> </w:t>
      </w:r>
      <w:r>
        <w:t>audit</w:t>
      </w:r>
      <w:r>
        <w:rPr>
          <w:spacing w:val="-2"/>
        </w:rPr>
        <w:t xml:space="preserve"> </w:t>
      </w:r>
      <w:r>
        <w:t>five</w:t>
      </w:r>
      <w:r>
        <w:rPr>
          <w:spacing w:val="-2"/>
        </w:rPr>
        <w:t xml:space="preserve"> </w:t>
      </w:r>
      <w:r>
        <w:t>back-end</w:t>
      </w:r>
      <w:r>
        <w:rPr>
          <w:spacing w:val="-2"/>
        </w:rPr>
        <w:t xml:space="preserve"> </w:t>
      </w:r>
      <w:r>
        <w:t>modules,</w:t>
      </w:r>
      <w:r>
        <w:rPr>
          <w:spacing w:val="-2"/>
        </w:rPr>
        <w:t xml:space="preserve"> </w:t>
      </w:r>
      <w:r>
        <w:t>predict</w:t>
      </w:r>
      <w:r>
        <w:rPr>
          <w:spacing w:val="-2"/>
        </w:rPr>
        <w:t xml:space="preserve"> </w:t>
      </w:r>
      <w:r>
        <w:t>how</w:t>
      </w:r>
      <w:r>
        <w:rPr>
          <w:spacing w:val="-2"/>
        </w:rPr>
        <w:t xml:space="preserve"> </w:t>
      </w:r>
      <w:r>
        <w:t>each</w:t>
      </w:r>
      <w:r>
        <w:rPr>
          <w:spacing w:val="-2"/>
        </w:rPr>
        <w:t xml:space="preserve"> </w:t>
      </w:r>
      <w:r>
        <w:t>will</w:t>
      </w:r>
      <w:r>
        <w:rPr>
          <w:spacing w:val="-2"/>
        </w:rPr>
        <w:t xml:space="preserve"> </w:t>
      </w:r>
      <w:r>
        <w:t>behave</w:t>
      </w:r>
      <w:r>
        <w:rPr>
          <w:spacing w:val="-2"/>
        </w:rPr>
        <w:t xml:space="preserve"> </w:t>
      </w:r>
      <w:r>
        <w:t>as</w:t>
      </w:r>
      <w:r>
        <w:rPr>
          <w:spacing w:val="-2"/>
        </w:rPr>
        <w:t xml:space="preserve"> </w:t>
      </w:r>
      <w:r>
        <w:t>n grows, and recommend which modules must be redesigned. The modules are described below.</w:t>
      </w:r>
    </w:p>
    <w:p w14:paraId="77343075" w14:textId="77777777" w:rsidR="00713D25" w:rsidRDefault="00000000">
      <w:pPr>
        <w:spacing w:before="120" w:line="264" w:lineRule="auto"/>
        <w:ind w:left="630" w:right="80"/>
        <w:jc w:val="both"/>
      </w:pPr>
      <w:r>
        <w:rPr>
          <w:b/>
        </w:rPr>
        <w:t xml:space="preserve">Module M1 – Duplicate-Listing Detector: </w:t>
      </w:r>
      <w:r>
        <w:t>Sellers sometimes upload the same product twice. Every night, the following routine compares every product with every later product.</w:t>
      </w:r>
    </w:p>
    <w:p w14:paraId="2833EA06" w14:textId="77777777" w:rsidR="00713D25" w:rsidRDefault="00000000">
      <w:pPr>
        <w:pStyle w:val="BodyText"/>
        <w:spacing w:before="8"/>
        <w:rPr>
          <w:sz w:val="5"/>
        </w:rPr>
      </w:pPr>
      <w:r>
        <w:rPr>
          <w:noProof/>
          <w:sz w:val="5"/>
        </w:rPr>
        <mc:AlternateContent>
          <mc:Choice Requires="wps">
            <w:drawing>
              <wp:anchor distT="0" distB="0" distL="0" distR="0" simplePos="0" relativeHeight="251657216" behindDoc="1" locked="0" layoutInCell="1" allowOverlap="1" wp14:anchorId="05271A11" wp14:editId="481FA537">
                <wp:simplePos x="0" y="0"/>
                <wp:positionH relativeFrom="page">
                  <wp:posOffset>615950</wp:posOffset>
                </wp:positionH>
                <wp:positionV relativeFrom="paragraph">
                  <wp:posOffset>60325</wp:posOffset>
                </wp:positionV>
                <wp:extent cx="5807710" cy="1118870"/>
                <wp:effectExtent l="4445" t="4445" r="17145" b="19685"/>
                <wp:wrapTopAndBottom/>
                <wp:docPr id="14" name="Textbox 2"/>
                <wp:cNvGraphicFramePr/>
                <a:graphic xmlns:a="http://schemas.openxmlformats.org/drawingml/2006/main">
                  <a:graphicData uri="http://schemas.microsoft.com/office/word/2010/wordprocessingShape">
                    <wps:wsp>
                      <wps:cNvSpPr txBox="1"/>
                      <wps:spPr>
                        <a:xfrm>
                          <a:off x="0" y="0"/>
                          <a:ext cx="5807710" cy="1118870"/>
                        </a:xfrm>
                        <a:prstGeom prst="rect">
                          <a:avLst/>
                        </a:prstGeom>
                        <a:solidFill>
                          <a:srgbClr val="F1F1F1"/>
                        </a:solidFill>
                        <a:ln w="6350">
                          <a:solidFill>
                            <a:srgbClr val="7E7E7E"/>
                          </a:solidFill>
                          <a:prstDash val="solid"/>
                        </a:ln>
                      </wps:spPr>
                      <wps:txbx>
                        <w:txbxContent>
                          <w:p w14:paraId="05C297DD" w14:textId="77777777" w:rsidR="00713D25" w:rsidRDefault="00000000">
                            <w:pPr>
                              <w:spacing w:before="60"/>
                              <w:ind w:left="104"/>
                              <w:rPr>
                                <w:rFonts w:ascii="Courier New" w:hAnsi="Courier New"/>
                                <w:color w:val="000000"/>
                                <w:sz w:val="18"/>
                              </w:rPr>
                            </w:pPr>
                            <w:r>
                              <w:rPr>
                                <w:rFonts w:ascii="Courier New" w:hAnsi="Courier New"/>
                                <w:color w:val="000000"/>
                                <w:sz w:val="18"/>
                              </w:rPr>
                              <w:t xml:space="preserve">FOR i ← 0 TO n − 2 </w:t>
                            </w:r>
                            <w:r>
                              <w:rPr>
                                <w:rFonts w:ascii="Courier New" w:hAnsi="Courier New"/>
                                <w:color w:val="000000"/>
                                <w:spacing w:val="-5"/>
                                <w:sz w:val="18"/>
                              </w:rPr>
                              <w:t>DO</w:t>
                            </w:r>
                          </w:p>
                          <w:p w14:paraId="1548A9C4" w14:textId="77777777" w:rsidR="00713D25" w:rsidRDefault="00000000">
                            <w:pPr>
                              <w:ind w:left="429"/>
                              <w:rPr>
                                <w:rFonts w:ascii="Courier New" w:hAnsi="Courier New"/>
                                <w:color w:val="000000"/>
                                <w:sz w:val="18"/>
                              </w:rPr>
                            </w:pPr>
                            <w:r>
                              <w:rPr>
                                <w:rFonts w:ascii="Courier New" w:hAnsi="Courier New"/>
                                <w:color w:val="000000"/>
                                <w:sz w:val="18"/>
                              </w:rPr>
                              <w:t xml:space="preserve">FOR j ← i + 1 TO n − 1 </w:t>
                            </w:r>
                            <w:r>
                              <w:rPr>
                                <w:rFonts w:ascii="Courier New" w:hAnsi="Courier New"/>
                                <w:color w:val="000000"/>
                                <w:spacing w:val="-5"/>
                                <w:sz w:val="18"/>
                              </w:rPr>
                              <w:t>DO</w:t>
                            </w:r>
                          </w:p>
                          <w:p w14:paraId="1FA58BB0" w14:textId="77777777" w:rsidR="00713D25" w:rsidRDefault="00000000">
                            <w:pPr>
                              <w:ind w:left="104" w:firstLine="648"/>
                              <w:rPr>
                                <w:rFonts w:ascii="Courier New"/>
                                <w:color w:val="000000"/>
                                <w:sz w:val="18"/>
                              </w:rPr>
                            </w:pPr>
                            <w:r>
                              <w:rPr>
                                <w:rFonts w:ascii="Courier New"/>
                                <w:color w:val="000000"/>
                                <w:sz w:val="18"/>
                              </w:rPr>
                              <w:t>IF</w:t>
                            </w:r>
                            <w:r>
                              <w:rPr>
                                <w:rFonts w:ascii="Courier New"/>
                                <w:color w:val="000000"/>
                                <w:spacing w:val="-7"/>
                                <w:sz w:val="18"/>
                              </w:rPr>
                              <w:t xml:space="preserve"> </w:t>
                            </w:r>
                            <w:r>
                              <w:rPr>
                                <w:rFonts w:ascii="Courier New"/>
                                <w:color w:val="000000"/>
                                <w:sz w:val="18"/>
                              </w:rPr>
                              <w:t>Product[i].title</w:t>
                            </w:r>
                            <w:r>
                              <w:rPr>
                                <w:rFonts w:ascii="Courier New"/>
                                <w:color w:val="000000"/>
                                <w:spacing w:val="-7"/>
                                <w:sz w:val="18"/>
                              </w:rPr>
                              <w:t xml:space="preserve"> </w:t>
                            </w:r>
                            <w:r>
                              <w:rPr>
                                <w:rFonts w:ascii="Courier New"/>
                                <w:color w:val="000000"/>
                                <w:sz w:val="18"/>
                              </w:rPr>
                              <w:t>=</w:t>
                            </w:r>
                            <w:r>
                              <w:rPr>
                                <w:rFonts w:ascii="Courier New"/>
                                <w:color w:val="000000"/>
                                <w:spacing w:val="-7"/>
                                <w:sz w:val="18"/>
                              </w:rPr>
                              <w:t xml:space="preserve"> </w:t>
                            </w:r>
                            <w:r>
                              <w:rPr>
                                <w:rFonts w:ascii="Courier New"/>
                                <w:color w:val="000000"/>
                                <w:sz w:val="18"/>
                              </w:rPr>
                              <w:t>Product[j].title</w:t>
                            </w:r>
                            <w:r>
                              <w:rPr>
                                <w:rFonts w:ascii="Courier New"/>
                                <w:color w:val="000000"/>
                                <w:spacing w:val="-7"/>
                                <w:sz w:val="18"/>
                              </w:rPr>
                              <w:t xml:space="preserve"> </w:t>
                            </w:r>
                            <w:r>
                              <w:rPr>
                                <w:rFonts w:ascii="Courier New"/>
                                <w:color w:val="000000"/>
                                <w:sz w:val="18"/>
                              </w:rPr>
                              <w:t>AND</w:t>
                            </w:r>
                            <w:r>
                              <w:rPr>
                                <w:rFonts w:ascii="Courier New"/>
                                <w:color w:val="000000"/>
                                <w:spacing w:val="-7"/>
                                <w:sz w:val="18"/>
                              </w:rPr>
                              <w:t xml:space="preserve"> </w:t>
                            </w:r>
                            <w:r>
                              <w:rPr>
                                <w:rFonts w:ascii="Courier New"/>
                                <w:color w:val="000000"/>
                                <w:sz w:val="18"/>
                              </w:rPr>
                              <w:t>Product[i].seller</w:t>
                            </w:r>
                            <w:r>
                              <w:rPr>
                                <w:rFonts w:ascii="Courier New"/>
                                <w:color w:val="000000"/>
                                <w:spacing w:val="-7"/>
                                <w:sz w:val="18"/>
                              </w:rPr>
                              <w:t xml:space="preserve"> </w:t>
                            </w:r>
                            <w:r>
                              <w:rPr>
                                <w:rFonts w:ascii="Courier New"/>
                                <w:color w:val="000000"/>
                                <w:sz w:val="18"/>
                              </w:rPr>
                              <w:t>= Product[j].seller THEN</w:t>
                            </w:r>
                          </w:p>
                          <w:p w14:paraId="2CEC9D5B" w14:textId="77777777" w:rsidR="00713D25" w:rsidRDefault="00000000">
                            <w:pPr>
                              <w:ind w:left="753" w:right="6058" w:firstLine="324"/>
                              <w:rPr>
                                <w:rFonts w:ascii="Courier New"/>
                                <w:color w:val="000000"/>
                                <w:sz w:val="18"/>
                              </w:rPr>
                            </w:pPr>
                            <w:r>
                              <w:rPr>
                                <w:rFonts w:ascii="Courier New"/>
                                <w:color w:val="000000"/>
                                <w:spacing w:val="-2"/>
                                <w:sz w:val="18"/>
                              </w:rPr>
                              <w:t xml:space="preserve">MarkDuplicate(j) </w:t>
                            </w:r>
                            <w:r>
                              <w:rPr>
                                <w:rFonts w:ascii="Courier New"/>
                                <w:color w:val="000000"/>
                                <w:sz w:val="18"/>
                              </w:rPr>
                              <w:t>END IF</w:t>
                            </w:r>
                          </w:p>
                          <w:p w14:paraId="0C5D6B4D" w14:textId="77777777" w:rsidR="00713D25" w:rsidRDefault="00000000">
                            <w:pPr>
                              <w:ind w:left="104" w:right="7676" w:firstLine="324"/>
                              <w:rPr>
                                <w:rFonts w:ascii="Courier New"/>
                                <w:color w:val="000000"/>
                                <w:sz w:val="18"/>
                              </w:rPr>
                            </w:pPr>
                            <w:r>
                              <w:rPr>
                                <w:rFonts w:ascii="Courier New"/>
                                <w:color w:val="000000"/>
                                <w:sz w:val="18"/>
                              </w:rPr>
                              <w:t>END</w:t>
                            </w:r>
                            <w:r>
                              <w:rPr>
                                <w:rFonts w:ascii="Courier New"/>
                                <w:color w:val="000000"/>
                                <w:spacing w:val="-29"/>
                                <w:sz w:val="18"/>
                              </w:rPr>
                              <w:t xml:space="preserve"> </w:t>
                            </w:r>
                            <w:r>
                              <w:rPr>
                                <w:rFonts w:ascii="Courier New"/>
                                <w:color w:val="000000"/>
                                <w:sz w:val="18"/>
                              </w:rPr>
                              <w:t>FOR END FOR</w:t>
                            </w:r>
                          </w:p>
                        </w:txbxContent>
                      </wps:txbx>
                      <wps:bodyPr wrap="square" lIns="0" tIns="0" rIns="0" bIns="0" rtlCol="0">
                        <a:noAutofit/>
                      </wps:bodyPr>
                    </wps:wsp>
                  </a:graphicData>
                </a:graphic>
              </wp:anchor>
            </w:drawing>
          </mc:Choice>
          <mc:Fallback>
            <w:pict>
              <v:shapetype w14:anchorId="05271A11" id="_x0000_t202" coordsize="21600,21600" o:spt="202" path="m,l,21600r21600,l21600,xe">
                <v:stroke joinstyle="miter"/>
                <v:path gradientshapeok="t" o:connecttype="rect"/>
              </v:shapetype>
              <v:shape id="Textbox 2" o:spid="_x0000_s1026" type="#_x0000_t202" style="position:absolute;margin-left:48.5pt;margin-top:4.75pt;width:457.3pt;height:88.1pt;z-index:-2516592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" fillcolor="#f1f1f1" strokecolor="#7e7e7e" strokeweight=".5pt">
                <v:textbox inset="0,0,0,0">
                  <w:txbxContent>
                    <w:p w14:paraId="05C297DD" w14:textId="77777777" w:rsidR="00713D25" w:rsidRDefault="00000000">
                      <w:pPr>
                        <w:spacing w:before="60"/>
                        <w:ind w:left="104"/>
                        <w:rPr>
                          <w:rFonts w:ascii="Courier New" w:hAnsi="Courier New"/>
                          <w:color w:val="000000"/>
                          <w:sz w:val="18"/>
                        </w:rPr>
                      </w:pPr>
                      <w:r>
                        <w:rPr>
                          <w:rFonts w:ascii="Courier New" w:hAnsi="Courier New"/>
                          <w:color w:val="000000"/>
                          <w:sz w:val="18"/>
                        </w:rPr>
                        <w:t xml:space="preserve">FOR i ← 0 TO n − 2 </w:t>
                      </w:r>
                      <w:r>
                        <w:rPr>
                          <w:rFonts w:ascii="Courier New" w:hAnsi="Courier New"/>
                          <w:color w:val="000000"/>
                          <w:spacing w:val="-5"/>
                          <w:sz w:val="18"/>
                        </w:rPr>
                        <w:t>DO</w:t>
                      </w:r>
                    </w:p>
                    <w:p w14:paraId="1548A9C4" w14:textId="77777777" w:rsidR="00713D25" w:rsidRDefault="00000000">
                      <w:pPr>
                        <w:ind w:left="429"/>
                        <w:rPr>
                          <w:rFonts w:ascii="Courier New" w:hAnsi="Courier New"/>
                          <w:color w:val="000000"/>
                          <w:sz w:val="18"/>
                        </w:rPr>
                      </w:pPr>
                      <w:r>
                        <w:rPr>
                          <w:rFonts w:ascii="Courier New" w:hAnsi="Courier New"/>
                          <w:color w:val="000000"/>
                          <w:sz w:val="18"/>
                        </w:rPr>
                        <w:t xml:space="preserve">FOR j ← i + 1 TO n − 1 </w:t>
                      </w:r>
                      <w:r>
                        <w:rPr>
                          <w:rFonts w:ascii="Courier New" w:hAnsi="Courier New"/>
                          <w:color w:val="000000"/>
                          <w:spacing w:val="-5"/>
                          <w:sz w:val="18"/>
                        </w:rPr>
                        <w:t>DO</w:t>
                      </w:r>
                    </w:p>
                    <w:p w14:paraId="1FA58BB0" w14:textId="77777777" w:rsidR="00713D25" w:rsidRDefault="00000000">
                      <w:pPr>
                        <w:ind w:left="104" w:firstLine="648"/>
                        <w:rPr>
                          <w:rFonts w:ascii="Courier New"/>
                          <w:color w:val="000000"/>
                          <w:sz w:val="18"/>
                        </w:rPr>
                      </w:pPr>
                      <w:r>
                        <w:rPr>
                          <w:rFonts w:ascii="Courier New"/>
                          <w:color w:val="000000"/>
                          <w:sz w:val="18"/>
                        </w:rPr>
                        <w:t>IF</w:t>
                      </w:r>
                      <w:r>
                        <w:rPr>
                          <w:rFonts w:ascii="Courier New"/>
                          <w:color w:val="000000"/>
                          <w:spacing w:val="-7"/>
                          <w:sz w:val="18"/>
                        </w:rPr>
                        <w:t xml:space="preserve"> </w:t>
                      </w:r>
                      <w:r>
                        <w:rPr>
                          <w:rFonts w:ascii="Courier New"/>
                          <w:color w:val="000000"/>
                          <w:sz w:val="18"/>
                        </w:rPr>
                        <w:t>Product[i].title</w:t>
                      </w:r>
                      <w:r>
                        <w:rPr>
                          <w:rFonts w:ascii="Courier New"/>
                          <w:color w:val="000000"/>
                          <w:spacing w:val="-7"/>
                          <w:sz w:val="18"/>
                        </w:rPr>
                        <w:t xml:space="preserve"> </w:t>
                      </w:r>
                      <w:r>
                        <w:rPr>
                          <w:rFonts w:ascii="Courier New"/>
                          <w:color w:val="000000"/>
                          <w:sz w:val="18"/>
                        </w:rPr>
                        <w:t>=</w:t>
                      </w:r>
                      <w:r>
                        <w:rPr>
                          <w:rFonts w:ascii="Courier New"/>
                          <w:color w:val="000000"/>
                          <w:spacing w:val="-7"/>
                          <w:sz w:val="18"/>
                        </w:rPr>
                        <w:t xml:space="preserve"> </w:t>
                      </w:r>
                      <w:r>
                        <w:rPr>
                          <w:rFonts w:ascii="Courier New"/>
                          <w:color w:val="000000"/>
                          <w:sz w:val="18"/>
                        </w:rPr>
                        <w:t>Product[j].title</w:t>
                      </w:r>
                      <w:r>
                        <w:rPr>
                          <w:rFonts w:ascii="Courier New"/>
                          <w:color w:val="000000"/>
                          <w:spacing w:val="-7"/>
                          <w:sz w:val="18"/>
                        </w:rPr>
                        <w:t xml:space="preserve"> </w:t>
                      </w:r>
                      <w:r>
                        <w:rPr>
                          <w:rFonts w:ascii="Courier New"/>
                          <w:color w:val="000000"/>
                          <w:sz w:val="18"/>
                        </w:rPr>
                        <w:t>AND</w:t>
                      </w:r>
                      <w:r>
                        <w:rPr>
                          <w:rFonts w:ascii="Courier New"/>
                          <w:color w:val="000000"/>
                          <w:spacing w:val="-7"/>
                          <w:sz w:val="18"/>
                        </w:rPr>
                        <w:t xml:space="preserve"> </w:t>
                      </w:r>
                      <w:r>
                        <w:rPr>
                          <w:rFonts w:ascii="Courier New"/>
                          <w:color w:val="000000"/>
                          <w:sz w:val="18"/>
                        </w:rPr>
                        <w:t>Product[i].seller</w:t>
                      </w:r>
                      <w:r>
                        <w:rPr>
                          <w:rFonts w:ascii="Courier New"/>
                          <w:color w:val="000000"/>
                          <w:spacing w:val="-7"/>
                          <w:sz w:val="18"/>
                        </w:rPr>
                        <w:t xml:space="preserve"> </w:t>
                      </w:r>
                      <w:r>
                        <w:rPr>
                          <w:rFonts w:ascii="Courier New"/>
                          <w:color w:val="000000"/>
                          <w:sz w:val="18"/>
                        </w:rPr>
                        <w:t>= Product[j].seller THEN</w:t>
                      </w:r>
                    </w:p>
                    <w:p w14:paraId="2CEC9D5B" w14:textId="77777777" w:rsidR="00713D25" w:rsidRDefault="00000000">
                      <w:pPr>
                        <w:ind w:left="753" w:right="6058" w:firstLine="324"/>
                        <w:rPr>
                          <w:rFonts w:ascii="Courier New"/>
                          <w:color w:val="000000"/>
                          <w:sz w:val="18"/>
                        </w:rPr>
                      </w:pPr>
                      <w:r>
                        <w:rPr>
                          <w:rFonts w:ascii="Courier New"/>
                          <w:color w:val="000000"/>
                          <w:spacing w:val="-2"/>
                          <w:sz w:val="18"/>
                        </w:rPr>
                        <w:t xml:space="preserve">MarkDuplicate(j) </w:t>
                      </w:r>
                      <w:r>
                        <w:rPr>
                          <w:rFonts w:ascii="Courier New"/>
                          <w:color w:val="000000"/>
                          <w:sz w:val="18"/>
                        </w:rPr>
                        <w:t>END IF</w:t>
                      </w:r>
                    </w:p>
                    <w:p w14:paraId="0C5D6B4D" w14:textId="77777777" w:rsidR="00713D25" w:rsidRDefault="00000000">
                      <w:pPr>
                        <w:ind w:left="104" w:right="7676" w:firstLine="324"/>
                        <w:rPr>
                          <w:rFonts w:ascii="Courier New"/>
                          <w:color w:val="000000"/>
                          <w:sz w:val="18"/>
                        </w:rPr>
                      </w:pPr>
                      <w:r>
                        <w:rPr>
                          <w:rFonts w:ascii="Courier New"/>
                          <w:color w:val="000000"/>
                          <w:sz w:val="18"/>
                        </w:rPr>
                        <w:t>END</w:t>
                      </w:r>
                      <w:r>
                        <w:rPr>
                          <w:rFonts w:ascii="Courier New"/>
                          <w:color w:val="000000"/>
                          <w:spacing w:val="-29"/>
                          <w:sz w:val="18"/>
                        </w:rPr>
                        <w:t xml:space="preserve"> </w:t>
                      </w:r>
                      <w:r>
                        <w:rPr>
                          <w:rFonts w:ascii="Courier New"/>
                          <w:color w:val="000000"/>
                          <w:sz w:val="18"/>
                        </w:rPr>
                        <w:t>FOR END FOR</w:t>
                      </w:r>
                    </w:p>
                  </w:txbxContent>
                </v:textbox>
                <w10:wrap type="topAndBottom" anchorx="page"/>
              </v:shape>
            </w:pict>
          </mc:Fallback>
        </mc:AlternateContent>
      </w:r>
    </w:p>
    <w:p w14:paraId="6AA5A2D9" w14:textId="77777777" w:rsidR="00713D25" w:rsidRDefault="00713D25">
      <w:pPr>
        <w:pStyle w:val="BodyText"/>
        <w:spacing w:before="65"/>
      </w:pPr>
    </w:p>
    <w:p w14:paraId="6F654149" w14:textId="77777777" w:rsidR="00713D25" w:rsidRDefault="00713D25">
      <w:pPr>
        <w:pStyle w:val="BodyText"/>
        <w:spacing w:before="65"/>
      </w:pPr>
    </w:p>
    <w:p w14:paraId="1A868149" w14:textId="77777777" w:rsidR="00713D25" w:rsidRDefault="00713D25">
      <w:pPr>
        <w:pStyle w:val="BodyText"/>
        <w:spacing w:before="65"/>
      </w:pPr>
    </w:p>
    <w:p w14:paraId="351A996C" w14:textId="77777777" w:rsidR="00713D25" w:rsidRDefault="00713D25">
      <w:pPr>
        <w:pStyle w:val="BodyText"/>
        <w:spacing w:before="65"/>
      </w:pPr>
    </w:p>
    <w:p w14:paraId="587C9E26" w14:textId="77777777" w:rsidR="00713D25" w:rsidRDefault="00713D25">
      <w:pPr>
        <w:pStyle w:val="BodyText"/>
        <w:spacing w:before="65"/>
      </w:pPr>
    </w:p>
    <w:p w14:paraId="3FCBF072" w14:textId="77777777" w:rsidR="00713D25" w:rsidRDefault="00000000">
      <w:pPr>
        <w:pStyle w:val="BodyText"/>
        <w:spacing w:line="264" w:lineRule="auto"/>
        <w:ind w:right="81"/>
      </w:pPr>
      <w:r>
        <w:rPr>
          <w:b/>
        </w:rPr>
        <w:lastRenderedPageBreak/>
        <w:t xml:space="preserve">Module M2 – API Rate Limiter: </w:t>
      </w:r>
      <w:r>
        <w:t xml:space="preserve">The public API audits request windows of doubling size using the routine below. A team member claims that it is </w:t>
      </w:r>
      <w:proofErr w:type="gramStart"/>
      <w:r>
        <w:t>Θ(</w:t>
      </w:r>
      <w:proofErr w:type="gramEnd"/>
      <w:r>
        <w:t>n log n) because the outer loop runs about log n times and the inner loop runs up to n times.</w:t>
      </w:r>
    </w:p>
    <w:p w14:paraId="0DD41AB0" w14:textId="77777777" w:rsidR="00713D25" w:rsidRDefault="00000000">
      <w:pPr>
        <w:pStyle w:val="BodyText"/>
        <w:spacing w:before="8"/>
        <w:rPr>
          <w:sz w:val="5"/>
        </w:rPr>
      </w:pPr>
      <w:r>
        <w:rPr>
          <w:noProof/>
          <w:sz w:val="5"/>
        </w:rPr>
        <mc:AlternateContent>
          <mc:Choice Requires="wpg">
            <w:drawing>
              <wp:anchor distT="0" distB="0" distL="0" distR="0" simplePos="0" relativeHeight="251658240" behindDoc="1" locked="0" layoutInCell="1" allowOverlap="1" wp14:anchorId="0111FAD0" wp14:editId="29CFAA26">
                <wp:simplePos x="0" y="0"/>
                <wp:positionH relativeFrom="page">
                  <wp:posOffset>612775</wp:posOffset>
                </wp:positionH>
                <wp:positionV relativeFrom="paragraph">
                  <wp:posOffset>57150</wp:posOffset>
                </wp:positionV>
                <wp:extent cx="5814060" cy="995680"/>
                <wp:effectExtent l="1270" t="1270" r="13970" b="12700"/>
                <wp:wrapTopAndBottom/>
                <wp:docPr id="15" name="Group 15"/>
                <wp:cNvGraphicFramePr/>
                <a:graphic xmlns:a="http://schemas.openxmlformats.org/drawingml/2006/main">
                  <a:graphicData uri="http://schemas.microsoft.com/office/word/2010/wordprocessingGroup">
                    <wpg:wgp>
                      <wpg:cNvGrpSpPr/>
                      <wpg:grpSpPr>
                        <a:xfrm>
                          <a:off x="0" y="0"/>
                          <a:ext cx="5814060" cy="995680"/>
                          <a:chOff x="0" y="0"/>
                          <a:chExt cx="5814060" cy="995680"/>
                        </a:xfrm>
                      </wpg:grpSpPr>
                      <wps:wsp>
                        <wps:cNvPr id="16" name="Graphic 4"/>
                        <wps:cNvSpPr/>
                        <wps:spPr>
                          <a:xfrm>
                            <a:off x="3175" y="3175"/>
                            <a:ext cx="5807710" cy="989330"/>
                          </a:xfrm>
                          <a:custGeom>
                            <a:avLst/>
                            <a:gdLst/>
                            <a:ahLst/>
                            <a:cxnLst/>
                            <a:rect l="l" t="t" r="r" b="b"/>
                            <a:pathLst>
                              <a:path w="5807710" h="989330">
                                <a:moveTo>
                                  <a:pt x="5807710" y="988913"/>
                                </a:moveTo>
                                <a:lnTo>
                                  <a:pt x="0" y="988913"/>
                                </a:lnTo>
                                <a:lnTo>
                                  <a:pt x="0" y="0"/>
                                </a:lnTo>
                                <a:lnTo>
                                  <a:pt x="5807710" y="0"/>
                                </a:lnTo>
                                <a:lnTo>
                                  <a:pt x="5807710" y="988913"/>
                                </a:lnTo>
                                <a:close/>
                              </a:path>
                            </a:pathLst>
                          </a:custGeom>
                          <a:solidFill>
                            <a:srgbClr val="F1F1F1"/>
                          </a:solidFill>
                        </wps:spPr>
                        <wps:bodyPr wrap="square" lIns="0" tIns="0" rIns="0" bIns="0" rtlCol="0">
                          <a:noAutofit/>
                        </wps:bodyPr>
                      </wps:wsp>
                      <wps:wsp>
                        <wps:cNvPr id="17" name="Graphic 5"/>
                        <wps:cNvSpPr/>
                        <wps:spPr>
                          <a:xfrm>
                            <a:off x="0" y="3175"/>
                            <a:ext cx="5814060" cy="989330"/>
                          </a:xfrm>
                          <a:custGeom>
                            <a:avLst/>
                            <a:gdLst/>
                            <a:ahLst/>
                            <a:cxnLst/>
                            <a:rect l="l" t="t" r="r" b="b"/>
                            <a:pathLst>
                              <a:path w="5814060" h="989330">
                                <a:moveTo>
                                  <a:pt x="3175" y="0"/>
                                </a:moveTo>
                                <a:lnTo>
                                  <a:pt x="3175" y="988913"/>
                                </a:lnTo>
                              </a:path>
                              <a:path w="5814060" h="989330">
                                <a:moveTo>
                                  <a:pt x="5810885" y="0"/>
                                </a:moveTo>
                                <a:lnTo>
                                  <a:pt x="5810885" y="988913"/>
                                </a:lnTo>
                              </a:path>
                              <a:path w="5814060" h="989330">
                                <a:moveTo>
                                  <a:pt x="0" y="0"/>
                                </a:moveTo>
                                <a:lnTo>
                                  <a:pt x="5814060" y="0"/>
                                </a:lnTo>
                              </a:path>
                              <a:path w="5814060" h="989330">
                                <a:moveTo>
                                  <a:pt x="0" y="988913"/>
                                </a:moveTo>
                                <a:lnTo>
                                  <a:pt x="5814060" y="988913"/>
                                </a:lnTo>
                              </a:path>
                            </a:pathLst>
                          </a:custGeom>
                          <a:ln w="6350">
                            <a:solidFill>
                              <a:srgbClr val="7E7E7E"/>
                            </a:solidFill>
                            <a:prstDash val="solid"/>
                          </a:ln>
                        </wps:spPr>
                        <wps:bodyPr wrap="square" lIns="0" tIns="0" rIns="0" bIns="0" rtlCol="0">
                          <a:noAutofit/>
                        </wps:bodyPr>
                      </wps:wsp>
                      <wps:wsp>
                        <wps:cNvPr id="18" name="Textbox 6"/>
                        <wps:cNvSpPr txBox="1"/>
                        <wps:spPr>
                          <a:xfrm>
                            <a:off x="73024" y="44449"/>
                            <a:ext cx="1659255" cy="906780"/>
                          </a:xfrm>
                          <a:prstGeom prst="rect">
                            <a:avLst/>
                          </a:prstGeom>
                        </wps:spPr>
                        <wps:txbx>
                          <w:txbxContent>
                            <w:p w14:paraId="1012A547" w14:textId="77777777" w:rsidR="00713D25" w:rsidRDefault="00000000">
                              <w:pPr>
                                <w:rPr>
                                  <w:rFonts w:ascii="Courier New" w:hAnsi="Courier New"/>
                                  <w:sz w:val="18"/>
                                </w:rPr>
                              </w:pPr>
                              <w:r>
                                <w:rPr>
                                  <w:rFonts w:ascii="Courier New" w:hAnsi="Courier New"/>
                                  <w:sz w:val="18"/>
                                </w:rPr>
                                <w:t xml:space="preserve">i ← </w:t>
                              </w:r>
                              <w:r>
                                <w:rPr>
                                  <w:rFonts w:ascii="Courier New" w:hAnsi="Courier New"/>
                                  <w:spacing w:val="-10"/>
                                  <w:sz w:val="18"/>
                                </w:rPr>
                                <w:t>1</w:t>
                              </w:r>
                            </w:p>
                            <w:p w14:paraId="365B5143" w14:textId="77777777" w:rsidR="00713D25" w:rsidRDefault="00000000">
                              <w:pPr>
                                <w:rPr>
                                  <w:rFonts w:ascii="Courier New"/>
                                  <w:sz w:val="18"/>
                                </w:rPr>
                              </w:pPr>
                              <w:r>
                                <w:rPr>
                                  <w:rFonts w:ascii="Courier New"/>
                                  <w:sz w:val="18"/>
                                </w:rPr>
                                <w:t xml:space="preserve">WHILE i &lt; n </w:t>
                              </w:r>
                              <w:r>
                                <w:rPr>
                                  <w:rFonts w:ascii="Courier New"/>
                                  <w:spacing w:val="-5"/>
                                  <w:sz w:val="18"/>
                                </w:rPr>
                                <w:t>DO</w:t>
                              </w:r>
                            </w:p>
                            <w:p w14:paraId="68494138" w14:textId="77777777" w:rsidR="00713D25" w:rsidRDefault="00000000">
                              <w:pPr>
                                <w:ind w:left="324"/>
                                <w:rPr>
                                  <w:rFonts w:ascii="Courier New" w:hAnsi="Courier New"/>
                                  <w:sz w:val="18"/>
                                </w:rPr>
                              </w:pPr>
                              <w:r>
                                <w:rPr>
                                  <w:rFonts w:ascii="Courier New" w:hAnsi="Courier New"/>
                                  <w:sz w:val="18"/>
                                </w:rPr>
                                <w:t xml:space="preserve">FOR j ← 0 TO i − 1 </w:t>
                              </w:r>
                              <w:r>
                                <w:rPr>
                                  <w:rFonts w:ascii="Courier New" w:hAnsi="Courier New"/>
                                  <w:spacing w:val="-5"/>
                                  <w:sz w:val="18"/>
                                </w:rPr>
                                <w:t>DO</w:t>
                              </w:r>
                            </w:p>
                            <w:p w14:paraId="5D57DEED" w14:textId="77777777" w:rsidR="00713D25" w:rsidRDefault="00000000">
                              <w:pPr>
                                <w:ind w:left="324" w:firstLine="324"/>
                                <w:rPr>
                                  <w:rFonts w:ascii="Courier New"/>
                                  <w:sz w:val="18"/>
                                </w:rPr>
                              </w:pPr>
                              <w:r>
                                <w:rPr>
                                  <w:rFonts w:ascii="Courier New"/>
                                  <w:spacing w:val="-2"/>
                                  <w:sz w:val="18"/>
                                </w:rPr>
                                <w:t xml:space="preserve">Audit(Request[j]) </w:t>
                              </w:r>
                              <w:r>
                                <w:rPr>
                                  <w:rFonts w:ascii="Courier New"/>
                                  <w:sz w:val="18"/>
                                </w:rPr>
                                <w:t>END FOR</w:t>
                              </w:r>
                            </w:p>
                            <w:p w14:paraId="0F102548" w14:textId="77777777" w:rsidR="00713D25" w:rsidRDefault="00000000">
                              <w:pPr>
                                <w:ind w:right="1052" w:firstLine="324"/>
                                <w:rPr>
                                  <w:rFonts w:ascii="Courier New" w:hAnsi="Courier New"/>
                                  <w:sz w:val="18"/>
                                </w:rPr>
                              </w:pPr>
                              <w:r>
                                <w:rPr>
                                  <w:rFonts w:ascii="Courier New" w:hAnsi="Courier New"/>
                                  <w:sz w:val="18"/>
                                </w:rPr>
                                <w:t>i</w:t>
                              </w:r>
                              <w:r>
                                <w:rPr>
                                  <w:rFonts w:ascii="Courier New" w:hAnsi="Courier New"/>
                                  <w:spacing w:val="-10"/>
                                  <w:sz w:val="18"/>
                                </w:rPr>
                                <w:t xml:space="preserve"> </w:t>
                              </w:r>
                              <w:r>
                                <w:rPr>
                                  <w:rFonts w:ascii="Courier New" w:hAnsi="Courier New"/>
                                  <w:sz w:val="18"/>
                                </w:rPr>
                                <w:t>←</w:t>
                              </w:r>
                              <w:r>
                                <w:rPr>
                                  <w:rFonts w:ascii="Courier New" w:hAnsi="Courier New"/>
                                  <w:spacing w:val="-10"/>
                                  <w:sz w:val="18"/>
                                </w:rPr>
                                <w:t xml:space="preserve"> </w:t>
                              </w:r>
                              <w:r>
                                <w:rPr>
                                  <w:rFonts w:ascii="Courier New" w:hAnsi="Courier New"/>
                                  <w:sz w:val="18"/>
                                </w:rPr>
                                <w:t>i</w:t>
                              </w:r>
                              <w:r>
                                <w:rPr>
                                  <w:rFonts w:ascii="Courier New" w:hAnsi="Courier New"/>
                                  <w:spacing w:val="-10"/>
                                  <w:sz w:val="18"/>
                                </w:rPr>
                                <w:t xml:space="preserve"> </w:t>
                              </w:r>
                              <w:r>
                                <w:rPr>
                                  <w:rFonts w:ascii="Courier New" w:hAnsi="Courier New"/>
                                  <w:sz w:val="18"/>
                                </w:rPr>
                                <w:t>×</w:t>
                              </w:r>
                              <w:r>
                                <w:rPr>
                                  <w:rFonts w:ascii="Courier New" w:hAnsi="Courier New"/>
                                  <w:spacing w:val="-10"/>
                                  <w:sz w:val="18"/>
                                </w:rPr>
                                <w:t xml:space="preserve"> </w:t>
                              </w:r>
                              <w:r>
                                <w:rPr>
                                  <w:rFonts w:ascii="Courier New" w:hAnsi="Courier New"/>
                                  <w:sz w:val="18"/>
                                </w:rPr>
                                <w:t>2 END WHILE</w:t>
                              </w:r>
                            </w:p>
                          </w:txbxContent>
                        </wps:txbx>
                        <wps:bodyPr wrap="square" lIns="0" tIns="0" rIns="0" bIns="0" rtlCol="0">
                          <a:noAutofit/>
                        </wps:bodyPr>
                      </wps:wsp>
                      <wps:wsp>
                        <wps:cNvPr id="19" name="Textbox 7"/>
                        <wps:cNvSpPr txBox="1"/>
                        <wps:spPr>
                          <a:xfrm>
                            <a:off x="2336533" y="432891"/>
                            <a:ext cx="1247775" cy="129539"/>
                          </a:xfrm>
                          <a:prstGeom prst="rect">
                            <a:avLst/>
                          </a:prstGeom>
                        </wps:spPr>
                        <wps:txbx>
                          <w:txbxContent>
                            <w:p w14:paraId="4CC5E5A8" w14:textId="77777777" w:rsidR="00713D25" w:rsidRDefault="00000000">
                              <w:pPr>
                                <w:rPr>
                                  <w:rFonts w:ascii="Courier New"/>
                                  <w:sz w:val="18"/>
                                </w:rPr>
                              </w:pPr>
                              <w:r>
                                <w:rPr>
                                  <w:rFonts w:ascii="Courier New"/>
                                  <w:sz w:val="18"/>
                                </w:rPr>
                                <w:t xml:space="preserve">// basic </w:t>
                              </w:r>
                              <w:r>
                                <w:rPr>
                                  <w:rFonts w:ascii="Courier New"/>
                                  <w:spacing w:val="-2"/>
                                  <w:sz w:val="18"/>
                                </w:rPr>
                                <w:t>operation</w:t>
                              </w:r>
                            </w:p>
                          </w:txbxContent>
                        </wps:txbx>
                        <wps:bodyPr wrap="square" lIns="0" tIns="0" rIns="0" bIns="0" rtlCol="0">
                          <a:noAutofit/>
                        </wps:bodyPr>
                      </wps:wsp>
                    </wpg:wgp>
                  </a:graphicData>
                </a:graphic>
              </wp:anchor>
            </w:drawing>
          </mc:Choice>
          <mc:Fallback>
            <w:pict>
              <v:group w14:anchorId="0111FAD0" id="Group 15" o:spid="_x0000_s1027" style="position:absolute;margin-left:48.25pt;margin-top:4.5pt;width:457.8pt;height:78.4pt;z-index:-251658240;mso-wrap-distance-left:0;mso-wrap-distance-right:0;mso-position-horizontal-relative:page" coordsize="58140,99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">
                <v:shape id="Graphic 4" o:spid="_x0000_s1028" style="position:absolute;left:31;top:31;width:58077;height:9894;visibility:visible;mso-wrap-style:square;v-text-anchor:top" coordsize="5807710,98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" path="m5807710,988913l,988913,,,5807710,r,988913xe" fillcolor="#f1f1f1" stroked="f">
                  <v:path arrowok="t"/>
                </v:shape>
                <v:shape id="Graphic 5" o:spid="_x0000_s1029" style="position:absolute;top:31;width:58140;height:9894;visibility:visible;mso-wrap-style:square;v-text-anchor:top" coordsize="5814060,98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" path="m3175,r,988913em5810885,r,988913em,l5814060,em,988913r5814060,e" filled="f" strokecolor="#7e7e7e" strokeweight=".5pt">
                  <v:path arrowok="t"/>
                </v:shape>
                <v:shape id="Textbox 6" o:spid="_x0000_s1030" type="#_x0000_t202" style="position:absolute;left:730;top:444;width:16592;height:90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66x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BlV9kAL36BwAA//8DAFBLAQItABQABgAIAAAAIQDb4fbL7gAAAIUBAAATAAAAAAAAAAAA&#10;AAAAAAAAAABbQ29udGVudF9UeXBlc10ueG1sUEsBAi0AFAAGAAgAAAAhAFr0LFu/AAAAFQEAAAsA&#10;AAAAAAAAAAAAAAAAHwEAAF9yZWxzLy5yZWxzUEsBAi0AFAAGAAgAAAAhAOtPrrHEAAAA2wAAAA8A&#10;AAAAAAAAAAAAAAAABwIAAGRycy9kb3ducmV2LnhtbFBLBQYAAAAAAwADALcAAAD4AgAAAAA=&#10;" filled="f" stroked="f">
                  <v:textbox inset="0,0,0,0">
                    <w:txbxContent>
                      <w:p w14:paraId="1012A547" w14:textId="77777777" w:rsidR="00713D25" w:rsidRDefault="00000000">
                        <w:pPr>
                          <w:rPr>
                            <w:rFonts w:ascii="Courier New" w:hAnsi="Courier New"/>
                            <w:sz w:val="18"/>
                          </w:rPr>
                        </w:pPr>
                        <w:r>
                          <w:rPr>
                            <w:rFonts w:ascii="Courier New" w:hAnsi="Courier New"/>
                            <w:sz w:val="18"/>
                          </w:rPr>
                          <w:t xml:space="preserve">i ← </w:t>
                        </w:r>
                        <w:r>
                          <w:rPr>
                            <w:rFonts w:ascii="Courier New" w:hAnsi="Courier New"/>
                            <w:spacing w:val="-10"/>
                            <w:sz w:val="18"/>
                          </w:rPr>
                          <w:t>1</w:t>
                        </w:r>
                      </w:p>
                      <w:p w14:paraId="365B5143" w14:textId="77777777" w:rsidR="00713D25" w:rsidRDefault="00000000">
                        <w:pPr>
                          <w:rPr>
                            <w:rFonts w:ascii="Courier New"/>
                            <w:sz w:val="18"/>
                          </w:rPr>
                        </w:pPr>
                        <w:r>
                          <w:rPr>
                            <w:rFonts w:ascii="Courier New"/>
                            <w:sz w:val="18"/>
                          </w:rPr>
                          <w:t xml:space="preserve">WHILE i &lt; n </w:t>
                        </w:r>
                        <w:r>
                          <w:rPr>
                            <w:rFonts w:ascii="Courier New"/>
                            <w:spacing w:val="-5"/>
                            <w:sz w:val="18"/>
                          </w:rPr>
                          <w:t>DO</w:t>
                        </w:r>
                      </w:p>
                      <w:p w14:paraId="68494138" w14:textId="77777777" w:rsidR="00713D25" w:rsidRDefault="00000000">
                        <w:pPr>
                          <w:ind w:left="324"/>
                          <w:rPr>
                            <w:rFonts w:ascii="Courier New" w:hAnsi="Courier New"/>
                            <w:sz w:val="18"/>
                          </w:rPr>
                        </w:pPr>
                        <w:r>
                          <w:rPr>
                            <w:rFonts w:ascii="Courier New" w:hAnsi="Courier New"/>
                            <w:sz w:val="18"/>
                          </w:rPr>
                          <w:t xml:space="preserve">FOR j ← 0 TO i − 1 </w:t>
                        </w:r>
                        <w:r>
                          <w:rPr>
                            <w:rFonts w:ascii="Courier New" w:hAnsi="Courier New"/>
                            <w:spacing w:val="-5"/>
                            <w:sz w:val="18"/>
                          </w:rPr>
                          <w:t>DO</w:t>
                        </w:r>
                      </w:p>
                      <w:p w14:paraId="5D57DEED" w14:textId="77777777" w:rsidR="00713D25" w:rsidRDefault="00000000">
                        <w:pPr>
                          <w:ind w:left="324" w:firstLine="324"/>
                          <w:rPr>
                            <w:rFonts w:ascii="Courier New"/>
                            <w:sz w:val="18"/>
                          </w:rPr>
                        </w:pPr>
                        <w:r>
                          <w:rPr>
                            <w:rFonts w:ascii="Courier New"/>
                            <w:spacing w:val="-2"/>
                            <w:sz w:val="18"/>
                          </w:rPr>
                          <w:t xml:space="preserve">Audit(Request[j]) </w:t>
                        </w:r>
                        <w:r>
                          <w:rPr>
                            <w:rFonts w:ascii="Courier New"/>
                            <w:sz w:val="18"/>
                          </w:rPr>
                          <w:t>END FOR</w:t>
                        </w:r>
                      </w:p>
                      <w:p w14:paraId="0F102548" w14:textId="77777777" w:rsidR="00713D25" w:rsidRDefault="00000000">
                        <w:pPr>
                          <w:ind w:right="1052" w:firstLine="324"/>
                          <w:rPr>
                            <w:rFonts w:ascii="Courier New" w:hAnsi="Courier New"/>
                            <w:sz w:val="18"/>
                          </w:rPr>
                        </w:pPr>
                        <w:r>
                          <w:rPr>
                            <w:rFonts w:ascii="Courier New" w:hAnsi="Courier New"/>
                            <w:sz w:val="18"/>
                          </w:rPr>
                          <w:t>i</w:t>
                        </w:r>
                        <w:r>
                          <w:rPr>
                            <w:rFonts w:ascii="Courier New" w:hAnsi="Courier New"/>
                            <w:spacing w:val="-10"/>
                            <w:sz w:val="18"/>
                          </w:rPr>
                          <w:t xml:space="preserve"> </w:t>
                        </w:r>
                        <w:r>
                          <w:rPr>
                            <w:rFonts w:ascii="Courier New" w:hAnsi="Courier New"/>
                            <w:sz w:val="18"/>
                          </w:rPr>
                          <w:t>←</w:t>
                        </w:r>
                        <w:r>
                          <w:rPr>
                            <w:rFonts w:ascii="Courier New" w:hAnsi="Courier New"/>
                            <w:spacing w:val="-10"/>
                            <w:sz w:val="18"/>
                          </w:rPr>
                          <w:t xml:space="preserve"> </w:t>
                        </w:r>
                        <w:r>
                          <w:rPr>
                            <w:rFonts w:ascii="Courier New" w:hAnsi="Courier New"/>
                            <w:sz w:val="18"/>
                          </w:rPr>
                          <w:t>i</w:t>
                        </w:r>
                        <w:r>
                          <w:rPr>
                            <w:rFonts w:ascii="Courier New" w:hAnsi="Courier New"/>
                            <w:spacing w:val="-10"/>
                            <w:sz w:val="18"/>
                          </w:rPr>
                          <w:t xml:space="preserve"> </w:t>
                        </w:r>
                        <w:r>
                          <w:rPr>
                            <w:rFonts w:ascii="Courier New" w:hAnsi="Courier New"/>
                            <w:sz w:val="18"/>
                          </w:rPr>
                          <w:t>×</w:t>
                        </w:r>
                        <w:r>
                          <w:rPr>
                            <w:rFonts w:ascii="Courier New" w:hAnsi="Courier New"/>
                            <w:spacing w:val="-10"/>
                            <w:sz w:val="18"/>
                          </w:rPr>
                          <w:t xml:space="preserve"> </w:t>
                        </w:r>
                        <w:r>
                          <w:rPr>
                            <w:rFonts w:ascii="Courier New" w:hAnsi="Courier New"/>
                            <w:sz w:val="18"/>
                          </w:rPr>
                          <w:t>2 END WHILE</w:t>
                        </w:r>
                      </w:p>
                    </w:txbxContent>
                  </v:textbox>
                </v:shape>
                <v:shape id="Textbox 7" o:spid="_x0000_s1031" type="#_x0000_t202" style="position:absolute;left:23365;top:4328;width:12478;height:1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" filled="f" stroked="f">
                  <v:textbox inset="0,0,0,0">
                    <w:txbxContent>
                      <w:p w14:paraId="4CC5E5A8" w14:textId="77777777" w:rsidR="00713D25" w:rsidRDefault="00000000">
                        <w:pPr>
                          <w:rPr>
                            <w:rFonts w:ascii="Courier New"/>
                            <w:sz w:val="18"/>
                          </w:rPr>
                        </w:pPr>
                        <w:r>
                          <w:rPr>
                            <w:rFonts w:ascii="Courier New"/>
                            <w:sz w:val="18"/>
                          </w:rPr>
                          <w:t xml:space="preserve">// basic </w:t>
                        </w:r>
                        <w:r>
                          <w:rPr>
                            <w:rFonts w:ascii="Courier New"/>
                            <w:spacing w:val="-2"/>
                            <w:sz w:val="18"/>
                          </w:rPr>
                          <w:t>operation</w:t>
                        </w:r>
                      </w:p>
                    </w:txbxContent>
                  </v:textbox>
                </v:shape>
                <w10:wrap type="topAndBottom" anchorx="page"/>
              </v:group>
            </w:pict>
          </mc:Fallback>
        </mc:AlternateContent>
      </w:r>
    </w:p>
    <w:p w14:paraId="1D107A2D" w14:textId="77777777" w:rsidR="00713D25" w:rsidRDefault="00713D25">
      <w:pPr>
        <w:pStyle w:val="BodyText"/>
        <w:spacing w:before="60"/>
      </w:pPr>
    </w:p>
    <w:p w14:paraId="1C2BD895" w14:textId="77777777" w:rsidR="00713D25" w:rsidRDefault="00000000">
      <w:pPr>
        <w:pStyle w:val="BodyText"/>
        <w:spacing w:line="264" w:lineRule="auto"/>
        <w:ind w:right="74"/>
      </w:pPr>
      <w:r>
        <w:rPr>
          <w:b/>
        </w:rPr>
        <w:t xml:space="preserve">Module M3 – Product Search: </w:t>
      </w:r>
      <w:r>
        <w:t>Two versions exist. Version S1 scans the unsorted catalogue</w:t>
      </w:r>
      <w:r>
        <w:rPr>
          <w:spacing w:val="40"/>
        </w:rPr>
        <w:t xml:space="preserve"> </w:t>
      </w:r>
      <w:r>
        <w:t>sequentially</w:t>
      </w:r>
      <w:r>
        <w:rPr>
          <w:spacing w:val="80"/>
        </w:rPr>
        <w:t xml:space="preserve"> </w:t>
      </w:r>
      <w:r>
        <w:t>until</w:t>
      </w:r>
      <w:r>
        <w:rPr>
          <w:spacing w:val="80"/>
        </w:rPr>
        <w:t xml:space="preserve"> </w:t>
      </w:r>
      <w:r>
        <w:t>the</w:t>
      </w:r>
      <w:r>
        <w:rPr>
          <w:spacing w:val="80"/>
        </w:rPr>
        <w:t xml:space="preserve"> </w:t>
      </w:r>
      <w:r>
        <w:t>product</w:t>
      </w:r>
      <w:r>
        <w:rPr>
          <w:spacing w:val="80"/>
        </w:rPr>
        <w:t xml:space="preserve"> </w:t>
      </w:r>
      <w:r>
        <w:t>is</w:t>
      </w:r>
      <w:r>
        <w:rPr>
          <w:spacing w:val="80"/>
        </w:rPr>
        <w:t xml:space="preserve"> </w:t>
      </w:r>
      <w:r>
        <w:t>found.</w:t>
      </w:r>
      <w:r>
        <w:rPr>
          <w:spacing w:val="80"/>
        </w:rPr>
        <w:t xml:space="preserve"> </w:t>
      </w:r>
      <w:r>
        <w:t>Version</w:t>
      </w:r>
      <w:r>
        <w:rPr>
          <w:spacing w:val="80"/>
        </w:rPr>
        <w:t xml:space="preserve"> </w:t>
      </w:r>
      <w:r>
        <w:t>S2</w:t>
      </w:r>
      <w:r>
        <w:rPr>
          <w:spacing w:val="80"/>
        </w:rPr>
        <w:t xml:space="preserve"> </w:t>
      </w:r>
      <w:r>
        <w:t>searches</w:t>
      </w:r>
      <w:r>
        <w:rPr>
          <w:spacing w:val="80"/>
        </w:rPr>
        <w:t xml:space="preserve"> </w:t>
      </w:r>
      <w:r>
        <w:t>a</w:t>
      </w:r>
      <w:r>
        <w:rPr>
          <w:spacing w:val="80"/>
        </w:rPr>
        <w:t xml:space="preserve"> </w:t>
      </w:r>
      <w:r>
        <w:t>sorted</w:t>
      </w:r>
      <w:r>
        <w:rPr>
          <w:spacing w:val="80"/>
        </w:rPr>
        <w:t xml:space="preserve"> </w:t>
      </w:r>
      <w:r>
        <w:t>product</w:t>
      </w:r>
      <w:r>
        <w:rPr>
          <w:spacing w:val="80"/>
        </w:rPr>
        <w:t xml:space="preserve"> </w:t>
      </w:r>
      <w:r>
        <w:t>index</w:t>
      </w:r>
      <w:r>
        <w:rPr>
          <w:spacing w:val="80"/>
        </w:rPr>
        <w:t xml:space="preserve"> </w:t>
      </w:r>
      <w:r>
        <w:rPr>
          <w:spacing w:val="-5"/>
        </w:rPr>
        <w:t xml:space="preserve">by </w:t>
      </w:r>
      <w:r>
        <w:t>comparing</w:t>
      </w:r>
      <w:r>
        <w:rPr>
          <w:spacing w:val="-1"/>
        </w:rPr>
        <w:t xml:space="preserve"> </w:t>
      </w:r>
      <w:r>
        <w:t>the</w:t>
      </w:r>
      <w:r>
        <w:rPr>
          <w:spacing w:val="-1"/>
        </w:rPr>
        <w:t xml:space="preserve"> </w:t>
      </w:r>
      <w:r>
        <w:t>key</w:t>
      </w:r>
      <w:r>
        <w:rPr>
          <w:spacing w:val="-1"/>
        </w:rPr>
        <w:t xml:space="preserve"> </w:t>
      </w:r>
      <w:r>
        <w:t>with</w:t>
      </w:r>
      <w:r>
        <w:rPr>
          <w:spacing w:val="-1"/>
        </w:rPr>
        <w:t xml:space="preserve"> </w:t>
      </w:r>
      <w:r>
        <w:t>the</w:t>
      </w:r>
      <w:r>
        <w:rPr>
          <w:spacing w:val="-1"/>
        </w:rPr>
        <w:t xml:space="preserve"> </w:t>
      </w:r>
      <w:r>
        <w:t>middle</w:t>
      </w:r>
      <w:r>
        <w:rPr>
          <w:spacing w:val="-1"/>
        </w:rPr>
        <w:t xml:space="preserve"> </w:t>
      </w:r>
      <w:r>
        <w:t>entry</w:t>
      </w:r>
      <w:r>
        <w:rPr>
          <w:spacing w:val="-1"/>
        </w:rPr>
        <w:t xml:space="preserve"> </w:t>
      </w:r>
      <w:r>
        <w:t>and</w:t>
      </w:r>
      <w:r>
        <w:rPr>
          <w:spacing w:val="-1"/>
        </w:rPr>
        <w:t xml:space="preserve"> </w:t>
      </w:r>
      <w:r>
        <w:t>discarding</w:t>
      </w:r>
      <w:r>
        <w:rPr>
          <w:spacing w:val="-1"/>
        </w:rPr>
        <w:t xml:space="preserve"> </w:t>
      </w:r>
      <w:r>
        <w:t>half</w:t>
      </w:r>
      <w:r>
        <w:rPr>
          <w:spacing w:val="-1"/>
        </w:rPr>
        <w:t xml:space="preserve"> </w:t>
      </w:r>
      <w:r>
        <w:t>the</w:t>
      </w:r>
      <w:r>
        <w:rPr>
          <w:spacing w:val="-1"/>
        </w:rPr>
        <w:t xml:space="preserve"> </w:t>
      </w:r>
      <w:r>
        <w:t>index</w:t>
      </w:r>
      <w:r>
        <w:rPr>
          <w:spacing w:val="-1"/>
        </w:rPr>
        <w:t xml:space="preserve"> </w:t>
      </w:r>
      <w:r>
        <w:t>after</w:t>
      </w:r>
      <w:r>
        <w:rPr>
          <w:spacing w:val="-1"/>
        </w:rPr>
        <w:t xml:space="preserve"> </w:t>
      </w:r>
      <w:r>
        <w:t>each</w:t>
      </w:r>
      <w:r>
        <w:rPr>
          <w:spacing w:val="-1"/>
        </w:rPr>
        <w:t xml:space="preserve"> </w:t>
      </w:r>
      <w:r>
        <w:t>comparison;</w:t>
      </w:r>
      <w:r>
        <w:rPr>
          <w:spacing w:val="-1"/>
        </w:rPr>
        <w:t xml:space="preserve"> </w:t>
      </w:r>
      <w:r>
        <w:t xml:space="preserve">its comparison count satisfies T(n) = T(n/2) + 1, </w:t>
      </w:r>
      <w:proofErr w:type="gramStart"/>
      <w:r>
        <w:t>T(</w:t>
      </w:r>
      <w:proofErr w:type="gramEnd"/>
      <w:r>
        <w:t>1) = 1.</w:t>
      </w:r>
    </w:p>
    <w:p w14:paraId="59208380" w14:textId="77777777" w:rsidR="00713D25" w:rsidRDefault="00000000">
      <w:pPr>
        <w:pStyle w:val="BodyText"/>
        <w:spacing w:line="264" w:lineRule="auto"/>
        <w:ind w:right="81"/>
      </w:pPr>
      <w:r>
        <w:rPr>
          <w:b/>
        </w:rPr>
        <w:t xml:space="preserve">Module M4 – Recommendation Engine: </w:t>
      </w:r>
      <w:r>
        <w:t>The engine splits the customer–product data into</w:t>
      </w:r>
      <w:r>
        <w:rPr>
          <w:spacing w:val="40"/>
        </w:rPr>
        <w:t xml:space="preserve"> </w:t>
      </w:r>
      <w:r>
        <w:t xml:space="preserve">four parts of size n/2 (because of replicated partitions) and merges the partial results in linear time: T(n) = 4T(n/2) + n. A proposed redesign removes the replication, giving T(n) = 2T(n/2) + </w:t>
      </w:r>
      <w:r>
        <w:rPr>
          <w:spacing w:val="-5"/>
        </w:rPr>
        <w:t>n.</w:t>
      </w:r>
    </w:p>
    <w:p w14:paraId="4F61A841" w14:textId="77777777" w:rsidR="00713D25" w:rsidRDefault="00000000">
      <w:pPr>
        <w:pStyle w:val="BodyText"/>
        <w:spacing w:line="264" w:lineRule="auto"/>
        <w:ind w:right="81"/>
      </w:pPr>
      <w:r>
        <w:rPr>
          <w:b/>
        </w:rPr>
        <w:t xml:space="preserve">Module M5 – Sales Analytics Engine: </w:t>
      </w:r>
      <w:r>
        <w:t xml:space="preserve">The analytics engine splits the sales data into halves recursively and sorts the records by revenue at every level, giving T(n) = 2T(n/2) + n log n. Separately, profiling shows that the nightly report generator performs f(n) = 3n² + 10n </w:t>
      </w:r>
      <w:proofErr w:type="gramStart"/>
      <w:r>
        <w:t>log</w:t>
      </w:r>
      <w:r>
        <w:rPr>
          <w:spacing w:val="40"/>
        </w:rPr>
        <w:t xml:space="preserve">  </w:t>
      </w:r>
      <w:r>
        <w:t>n</w:t>
      </w:r>
      <w:proofErr w:type="gramEnd"/>
      <w:r>
        <w:t xml:space="preserve"> + 50 operations.</w:t>
      </w:r>
    </w:p>
    <w:p w14:paraId="7080AEE3" w14:textId="77777777" w:rsidR="00713D25" w:rsidRDefault="00000000">
      <w:pPr>
        <w:pStyle w:val="ListParagraph"/>
        <w:numPr>
          <w:ilvl w:val="0"/>
          <w:numId w:val="7"/>
        </w:numPr>
        <w:tabs>
          <w:tab w:val="left" w:pos="960"/>
        </w:tabs>
        <w:spacing w:before="120" w:after="0" w:line="264" w:lineRule="auto"/>
        <w:ind w:right="80" w:firstLine="0"/>
        <w:jc w:val="both"/>
      </w:pPr>
      <w:r>
        <w:rPr>
          <w:b/>
        </w:rPr>
        <w:t>Understand</w:t>
      </w:r>
      <w:r>
        <w:rPr>
          <w:b/>
          <w:spacing w:val="-3"/>
        </w:rPr>
        <w:t xml:space="preserve"> </w:t>
      </w:r>
      <w:r>
        <w:rPr>
          <w:b/>
        </w:rPr>
        <w:t>the</w:t>
      </w:r>
      <w:r>
        <w:rPr>
          <w:b/>
          <w:spacing w:val="-3"/>
        </w:rPr>
        <w:t xml:space="preserve"> </w:t>
      </w:r>
      <w:r>
        <w:rPr>
          <w:b/>
        </w:rPr>
        <w:t>Problem:</w:t>
      </w:r>
      <w:r>
        <w:rPr>
          <w:b/>
          <w:spacing w:val="-3"/>
        </w:rPr>
        <w:t xml:space="preserve"> </w:t>
      </w:r>
      <w:r>
        <w:t>For</w:t>
      </w:r>
      <w:r>
        <w:rPr>
          <w:spacing w:val="-3"/>
        </w:rPr>
        <w:t xml:space="preserve"> </w:t>
      </w:r>
      <w:r>
        <w:t>each</w:t>
      </w:r>
      <w:r>
        <w:rPr>
          <w:spacing w:val="-3"/>
        </w:rPr>
        <w:t xml:space="preserve"> </w:t>
      </w:r>
      <w:r>
        <w:t>of</w:t>
      </w:r>
      <w:r>
        <w:rPr>
          <w:spacing w:val="-3"/>
        </w:rPr>
        <w:t xml:space="preserve"> </w:t>
      </w:r>
      <w:r>
        <w:t>the</w:t>
      </w:r>
      <w:r>
        <w:rPr>
          <w:spacing w:val="-3"/>
        </w:rPr>
        <w:t xml:space="preserve"> </w:t>
      </w:r>
      <w:r>
        <w:t>five</w:t>
      </w:r>
      <w:r>
        <w:rPr>
          <w:spacing w:val="-3"/>
        </w:rPr>
        <w:t xml:space="preserve"> </w:t>
      </w:r>
      <w:r>
        <w:t>modules,</w:t>
      </w:r>
      <w:r>
        <w:rPr>
          <w:spacing w:val="-3"/>
        </w:rPr>
        <w:t xml:space="preserve"> </w:t>
      </w:r>
      <w:r>
        <w:t>identify</w:t>
      </w:r>
      <w:r>
        <w:rPr>
          <w:spacing w:val="-3"/>
        </w:rPr>
        <w:t xml:space="preserve"> </w:t>
      </w:r>
      <w:r>
        <w:t>the</w:t>
      </w:r>
      <w:r>
        <w:rPr>
          <w:spacing w:val="-3"/>
        </w:rPr>
        <w:t xml:space="preserve"> </w:t>
      </w:r>
      <w:r>
        <w:t>input</w:t>
      </w:r>
      <w:r>
        <w:rPr>
          <w:spacing w:val="-3"/>
        </w:rPr>
        <w:t xml:space="preserve"> </w:t>
      </w:r>
      <w:r>
        <w:t>size</w:t>
      </w:r>
      <w:r>
        <w:rPr>
          <w:spacing w:val="-3"/>
        </w:rPr>
        <w:t xml:space="preserve"> </w:t>
      </w:r>
      <w:r>
        <w:t>and</w:t>
      </w:r>
      <w:r>
        <w:rPr>
          <w:spacing w:val="-3"/>
        </w:rPr>
        <w:t xml:space="preserve"> </w:t>
      </w:r>
      <w:r>
        <w:t>the</w:t>
      </w:r>
      <w:r>
        <w:rPr>
          <w:spacing w:val="-3"/>
        </w:rPr>
        <w:t xml:space="preserve"> </w:t>
      </w:r>
      <w:r>
        <w:t>basic operation</w:t>
      </w:r>
      <w:r>
        <w:rPr>
          <w:spacing w:val="-1"/>
        </w:rPr>
        <w:t xml:space="preserve"> </w:t>
      </w:r>
      <w:r>
        <w:t>that</w:t>
      </w:r>
      <w:r>
        <w:rPr>
          <w:spacing w:val="-1"/>
        </w:rPr>
        <w:t xml:space="preserve"> </w:t>
      </w:r>
      <w:r>
        <w:t>dominates</w:t>
      </w:r>
      <w:r>
        <w:rPr>
          <w:spacing w:val="-1"/>
        </w:rPr>
        <w:t xml:space="preserve"> </w:t>
      </w:r>
      <w:r>
        <w:t>the</w:t>
      </w:r>
      <w:r>
        <w:rPr>
          <w:spacing w:val="-1"/>
        </w:rPr>
        <w:t xml:space="preserve"> </w:t>
      </w:r>
      <w:r>
        <w:t>running</w:t>
      </w:r>
      <w:r>
        <w:rPr>
          <w:spacing w:val="-1"/>
        </w:rPr>
        <w:t xml:space="preserve"> </w:t>
      </w:r>
      <w:r>
        <w:t>time,</w:t>
      </w:r>
      <w:r>
        <w:rPr>
          <w:spacing w:val="-1"/>
        </w:rPr>
        <w:t xml:space="preserve"> </w:t>
      </w:r>
      <w:r>
        <w:t>explain</w:t>
      </w:r>
      <w:r>
        <w:rPr>
          <w:spacing w:val="-1"/>
        </w:rPr>
        <w:t xml:space="preserve"> </w:t>
      </w:r>
      <w:r>
        <w:t>where</w:t>
      </w:r>
      <w:r>
        <w:rPr>
          <w:spacing w:val="-1"/>
        </w:rPr>
        <w:t xml:space="preserve"> </w:t>
      </w:r>
      <w:r>
        <w:t>it</w:t>
      </w:r>
      <w:r>
        <w:rPr>
          <w:spacing w:val="-1"/>
        </w:rPr>
        <w:t xml:space="preserve"> </w:t>
      </w:r>
      <w:r>
        <w:t>occurs,</w:t>
      </w:r>
      <w:r>
        <w:rPr>
          <w:spacing w:val="-1"/>
        </w:rPr>
        <w:t xml:space="preserve"> </w:t>
      </w:r>
      <w:r>
        <w:t>and</w:t>
      </w:r>
      <w:r>
        <w:rPr>
          <w:spacing w:val="-1"/>
        </w:rPr>
        <w:t xml:space="preserve"> </w:t>
      </w:r>
      <w:r>
        <w:t>state</w:t>
      </w:r>
      <w:r>
        <w:rPr>
          <w:spacing w:val="-1"/>
        </w:rPr>
        <w:t xml:space="preserve"> </w:t>
      </w:r>
      <w:r>
        <w:t>how</w:t>
      </w:r>
      <w:r>
        <w:rPr>
          <w:spacing w:val="-1"/>
        </w:rPr>
        <w:t xml:space="preserve"> </w:t>
      </w:r>
      <w:r>
        <w:t>you</w:t>
      </w:r>
      <w:r>
        <w:rPr>
          <w:spacing w:val="-1"/>
        </w:rPr>
        <w:t xml:space="preserve"> </w:t>
      </w:r>
      <w:r>
        <w:t>expect</w:t>
      </w:r>
      <w:r>
        <w:rPr>
          <w:spacing w:val="-1"/>
        </w:rPr>
        <w:t xml:space="preserve"> </w:t>
      </w:r>
      <w:r>
        <w:t>its execution count to grow as n increases. Justify each choice briefly.</w:t>
      </w:r>
    </w:p>
    <w:p w14:paraId="13C21C2D" w14:textId="77777777" w:rsidR="00713D25" w:rsidRDefault="00000000">
      <w:pPr>
        <w:pStyle w:val="ListParagraph"/>
        <w:numPr>
          <w:ilvl w:val="0"/>
          <w:numId w:val="7"/>
        </w:numPr>
        <w:tabs>
          <w:tab w:val="left" w:pos="1012"/>
        </w:tabs>
        <w:spacing w:before="90" w:after="0" w:line="264" w:lineRule="auto"/>
        <w:ind w:right="81" w:firstLine="0"/>
        <w:jc w:val="both"/>
      </w:pPr>
      <w:proofErr w:type="spellStart"/>
      <w:r>
        <w:rPr>
          <w:b/>
        </w:rPr>
        <w:t>Analyse</w:t>
      </w:r>
      <w:proofErr w:type="spellEnd"/>
      <w:r>
        <w:rPr>
          <w:b/>
        </w:rPr>
        <w:t xml:space="preserve"> the Iterative Modules: </w:t>
      </w:r>
      <w:r>
        <w:t xml:space="preserve">For M1, derive the exact number of comparisons as a function of n and state the time and space complexity. For M2, derive the exact number of Audit operations, decide whether the team member’s </w:t>
      </w:r>
      <w:proofErr w:type="gramStart"/>
      <w:r>
        <w:t>Θ(</w:t>
      </w:r>
      <w:proofErr w:type="gramEnd"/>
      <w:r>
        <w:t>n log n) claim is correct and give the tight bound. Verify your M2 result for n = 1,024.</w:t>
      </w:r>
    </w:p>
    <w:p w14:paraId="18BF986E" w14:textId="77777777" w:rsidR="00713D25" w:rsidRDefault="00000000">
      <w:pPr>
        <w:pStyle w:val="ListParagraph"/>
        <w:numPr>
          <w:ilvl w:val="0"/>
          <w:numId w:val="7"/>
        </w:numPr>
        <w:tabs>
          <w:tab w:val="left" w:pos="992"/>
        </w:tabs>
        <w:spacing w:before="90" w:after="0" w:line="264" w:lineRule="auto"/>
        <w:ind w:right="81" w:firstLine="0"/>
        <w:jc w:val="both"/>
      </w:pPr>
      <w:r>
        <w:rPr>
          <w:b/>
        </w:rPr>
        <w:t xml:space="preserve">Solve a Recurrence by Substitution: </w:t>
      </w:r>
      <w:r>
        <w:t>Solve the recurrence for search version S2 using backward</w:t>
      </w:r>
      <w:r>
        <w:rPr>
          <w:spacing w:val="-2"/>
        </w:rPr>
        <w:t xml:space="preserve"> </w:t>
      </w:r>
      <w:r>
        <w:t>substitution,</w:t>
      </w:r>
      <w:r>
        <w:rPr>
          <w:spacing w:val="-2"/>
        </w:rPr>
        <w:t xml:space="preserve"> </w:t>
      </w:r>
      <w:r>
        <w:t>showing</w:t>
      </w:r>
      <w:r>
        <w:rPr>
          <w:spacing w:val="-2"/>
        </w:rPr>
        <w:t xml:space="preserve"> </w:t>
      </w:r>
      <w:r>
        <w:t>every</w:t>
      </w:r>
      <w:r>
        <w:rPr>
          <w:spacing w:val="-2"/>
        </w:rPr>
        <w:t xml:space="preserve"> </w:t>
      </w:r>
      <w:r>
        <w:t>intermediate</w:t>
      </w:r>
      <w:r>
        <w:rPr>
          <w:spacing w:val="-2"/>
        </w:rPr>
        <w:t xml:space="preserve"> </w:t>
      </w:r>
      <w:r>
        <w:t>step,</w:t>
      </w:r>
      <w:r>
        <w:rPr>
          <w:spacing w:val="-2"/>
        </w:rPr>
        <w:t xml:space="preserve"> </w:t>
      </w:r>
      <w:r>
        <w:t>and</w:t>
      </w:r>
      <w:r>
        <w:rPr>
          <w:spacing w:val="-2"/>
        </w:rPr>
        <w:t xml:space="preserve"> </w:t>
      </w:r>
      <w:r>
        <w:t>derive</w:t>
      </w:r>
      <w:r>
        <w:rPr>
          <w:spacing w:val="-2"/>
        </w:rPr>
        <w:t xml:space="preserve"> </w:t>
      </w:r>
      <w:r>
        <w:t>the</w:t>
      </w:r>
      <w:r>
        <w:rPr>
          <w:spacing w:val="-2"/>
        </w:rPr>
        <w:t xml:space="preserve"> </w:t>
      </w:r>
      <w:r>
        <w:t>exact</w:t>
      </w:r>
      <w:r>
        <w:rPr>
          <w:spacing w:val="-2"/>
        </w:rPr>
        <w:t xml:space="preserve"> </w:t>
      </w:r>
      <w:r>
        <w:t>closed</w:t>
      </w:r>
      <w:r>
        <w:rPr>
          <w:spacing w:val="-2"/>
        </w:rPr>
        <w:t xml:space="preserve"> </w:t>
      </w:r>
      <w:r>
        <w:t>form.</w:t>
      </w:r>
      <w:r>
        <w:rPr>
          <w:spacing w:val="-2"/>
        </w:rPr>
        <w:t xml:space="preserve"> </w:t>
      </w:r>
      <w:r>
        <w:t xml:space="preserve">State the time complexity and the space complexity of both an iterative and a recursive </w:t>
      </w:r>
      <w:r>
        <w:rPr>
          <w:spacing w:val="-2"/>
        </w:rPr>
        <w:t>implementation.</w:t>
      </w:r>
    </w:p>
    <w:p w14:paraId="094782A4" w14:textId="77777777" w:rsidR="00713D25" w:rsidRDefault="00000000">
      <w:pPr>
        <w:pStyle w:val="ListParagraph"/>
        <w:numPr>
          <w:ilvl w:val="0"/>
          <w:numId w:val="7"/>
        </w:numPr>
        <w:tabs>
          <w:tab w:val="left" w:pos="982"/>
        </w:tabs>
        <w:spacing w:before="90" w:after="0" w:line="264" w:lineRule="auto"/>
        <w:ind w:right="81" w:firstLine="0"/>
        <w:jc w:val="both"/>
      </w:pPr>
      <w:r>
        <w:rPr>
          <w:b/>
        </w:rPr>
        <w:t xml:space="preserve">Apply the Master Theorem: </w:t>
      </w:r>
      <w:r>
        <w:t>For M4, apply the Master Theorem to both the current design and the proposed redesign, clearly identifying a, b, f(n), n</w:t>
      </w:r>
      <w:proofErr w:type="gramStart"/>
      <w:r>
        <w:t>^(</w:t>
      </w:r>
      <w:proofErr w:type="spellStart"/>
      <w:proofErr w:type="gramEnd"/>
      <w:r>
        <w:t>log_b</w:t>
      </w:r>
      <w:proofErr w:type="spellEnd"/>
      <w:r>
        <w:t xml:space="preserve"> a) and the case used, and explain what happens to the running time when the data doubles. For M5, determine whether any of the three standard cases applies to T(n) = 2T(n/2) + n log n; if not, derive the complexity using the extended Master Theorem or a recursion tree.</w:t>
      </w:r>
    </w:p>
    <w:p w14:paraId="176B766B" w14:textId="77777777" w:rsidR="00713D25" w:rsidRDefault="00000000">
      <w:pPr>
        <w:pStyle w:val="ListParagraph"/>
        <w:numPr>
          <w:ilvl w:val="0"/>
          <w:numId w:val="7"/>
        </w:numPr>
        <w:tabs>
          <w:tab w:val="left" w:pos="992"/>
        </w:tabs>
        <w:spacing w:before="90" w:after="0" w:line="264" w:lineRule="auto"/>
        <w:ind w:right="81" w:firstLine="0"/>
        <w:jc w:val="both"/>
      </w:pPr>
      <w:proofErr w:type="spellStart"/>
      <w:r>
        <w:rPr>
          <w:b/>
        </w:rPr>
        <w:t>Analyse</w:t>
      </w:r>
      <w:proofErr w:type="spellEnd"/>
      <w:r>
        <w:rPr>
          <w:b/>
        </w:rPr>
        <w:t xml:space="preserve"> Best, Average and Worst Cases: </w:t>
      </w:r>
      <w:r>
        <w:t>For search versions S1 and S2, identify the input condition that produces the best, average and worst case and give the number of comparisons in each. For S1, derive the average number of comparisons when the probability that the searched product exists is p, and evaluate it for n = 1,000,000 and p = 0.5.</w:t>
      </w:r>
    </w:p>
    <w:p w14:paraId="10AA9A20" w14:textId="77777777" w:rsidR="00713D25" w:rsidRDefault="00000000">
      <w:pPr>
        <w:pStyle w:val="ListParagraph"/>
        <w:numPr>
          <w:ilvl w:val="0"/>
          <w:numId w:val="7"/>
        </w:numPr>
        <w:tabs>
          <w:tab w:val="left" w:pos="915"/>
        </w:tabs>
        <w:spacing w:before="90" w:after="0" w:line="264" w:lineRule="auto"/>
        <w:ind w:right="80" w:firstLine="0"/>
        <w:jc w:val="both"/>
      </w:pPr>
      <w:r>
        <w:rPr>
          <w:b/>
        </w:rPr>
        <w:t xml:space="preserve">Prove an Asymptotic Bound: </w:t>
      </w:r>
      <w:r>
        <w:t>Using the formal definitions, prove that the report generator’s cost</w:t>
      </w:r>
      <w:r>
        <w:rPr>
          <w:spacing w:val="16"/>
        </w:rPr>
        <w:t xml:space="preserve"> </w:t>
      </w:r>
      <w:r>
        <w:t>f(n)</w:t>
      </w:r>
      <w:r>
        <w:rPr>
          <w:spacing w:val="16"/>
        </w:rPr>
        <w:t xml:space="preserve"> </w:t>
      </w:r>
      <w:r>
        <w:t>=</w:t>
      </w:r>
      <w:r>
        <w:rPr>
          <w:spacing w:val="16"/>
        </w:rPr>
        <w:t xml:space="preserve"> </w:t>
      </w:r>
      <w:r>
        <w:t>3n²</w:t>
      </w:r>
      <w:r>
        <w:rPr>
          <w:spacing w:val="16"/>
        </w:rPr>
        <w:t xml:space="preserve"> </w:t>
      </w:r>
      <w:r>
        <w:t>+</w:t>
      </w:r>
      <w:r>
        <w:rPr>
          <w:spacing w:val="16"/>
        </w:rPr>
        <w:t xml:space="preserve"> </w:t>
      </w:r>
      <w:r>
        <w:t>10n</w:t>
      </w:r>
      <w:r>
        <w:rPr>
          <w:spacing w:val="16"/>
        </w:rPr>
        <w:t xml:space="preserve"> </w:t>
      </w:r>
      <w:proofErr w:type="gramStart"/>
      <w:r>
        <w:t>log</w:t>
      </w:r>
      <w:r>
        <w:rPr>
          <w:spacing w:val="40"/>
        </w:rPr>
        <w:t xml:space="preserve">  </w:t>
      </w:r>
      <w:r>
        <w:t>n</w:t>
      </w:r>
      <w:proofErr w:type="gramEnd"/>
      <w:r>
        <w:rPr>
          <w:spacing w:val="16"/>
        </w:rPr>
        <w:t xml:space="preserve"> </w:t>
      </w:r>
      <w:r>
        <w:t>+</w:t>
      </w:r>
      <w:r>
        <w:rPr>
          <w:spacing w:val="16"/>
        </w:rPr>
        <w:t xml:space="preserve"> </w:t>
      </w:r>
      <w:r>
        <w:t>50</w:t>
      </w:r>
      <w:r>
        <w:rPr>
          <w:spacing w:val="16"/>
        </w:rPr>
        <w:t xml:space="preserve"> </w:t>
      </w:r>
      <w:r>
        <w:t>is</w:t>
      </w:r>
      <w:r>
        <w:rPr>
          <w:spacing w:val="16"/>
        </w:rPr>
        <w:t xml:space="preserve"> </w:t>
      </w:r>
      <w:r>
        <w:t>Θ(n²)</w:t>
      </w:r>
      <w:r>
        <w:rPr>
          <w:spacing w:val="16"/>
        </w:rPr>
        <w:t xml:space="preserve"> </w:t>
      </w:r>
      <w:r>
        <w:t>by</w:t>
      </w:r>
      <w:r>
        <w:rPr>
          <w:spacing w:val="16"/>
        </w:rPr>
        <w:t xml:space="preserve"> </w:t>
      </w:r>
      <w:r>
        <w:t>finding</w:t>
      </w:r>
      <w:r>
        <w:rPr>
          <w:spacing w:val="16"/>
        </w:rPr>
        <w:t xml:space="preserve"> </w:t>
      </w:r>
      <w:r>
        <w:t>constants</w:t>
      </w:r>
      <w:r>
        <w:rPr>
          <w:spacing w:val="16"/>
        </w:rPr>
        <w:t xml:space="preserve"> </w:t>
      </w:r>
      <w:proofErr w:type="gramStart"/>
      <w:r>
        <w:t>c</w:t>
      </w:r>
      <w:r>
        <w:rPr>
          <w:spacing w:val="80"/>
        </w:rPr>
        <w:t xml:space="preserve"> </w:t>
      </w:r>
      <w:r>
        <w:t>,</w:t>
      </w:r>
      <w:proofErr w:type="gramEnd"/>
      <w:r>
        <w:rPr>
          <w:spacing w:val="16"/>
        </w:rPr>
        <w:t xml:space="preserve"> </w:t>
      </w:r>
      <w:proofErr w:type="gramStart"/>
      <w:r>
        <w:t>c</w:t>
      </w:r>
      <w:r>
        <w:rPr>
          <w:spacing w:val="40"/>
        </w:rPr>
        <w:t xml:space="preserve">  </w:t>
      </w:r>
      <w:r>
        <w:t>and</w:t>
      </w:r>
      <w:proofErr w:type="gramEnd"/>
      <w:r>
        <w:rPr>
          <w:spacing w:val="16"/>
        </w:rPr>
        <w:t xml:space="preserve"> </w:t>
      </w:r>
      <w:proofErr w:type="gramStart"/>
      <w:r>
        <w:t>n</w:t>
      </w:r>
      <w:r>
        <w:rPr>
          <w:spacing w:val="80"/>
        </w:rPr>
        <w:t xml:space="preserve"> </w:t>
      </w:r>
      <w:r>
        <w:t>,</w:t>
      </w:r>
      <w:proofErr w:type="gramEnd"/>
      <w:r>
        <w:rPr>
          <w:spacing w:val="16"/>
        </w:rPr>
        <w:t xml:space="preserve"> </w:t>
      </w:r>
      <w:r>
        <w:t>and</w:t>
      </w:r>
      <w:r>
        <w:rPr>
          <w:spacing w:val="16"/>
        </w:rPr>
        <w:t xml:space="preserve"> </w:t>
      </w:r>
      <w:r>
        <w:t>show</w:t>
      </w:r>
      <w:r>
        <w:rPr>
          <w:spacing w:val="16"/>
        </w:rPr>
        <w:t xml:space="preserve"> </w:t>
      </w:r>
      <w:r>
        <w:t>that f(n) is not O(n).</w:t>
      </w:r>
    </w:p>
    <w:p w14:paraId="7BE77A63" w14:textId="77777777" w:rsidR="00713D25" w:rsidRDefault="00000000">
      <w:pPr>
        <w:pStyle w:val="ListParagraph"/>
        <w:numPr>
          <w:ilvl w:val="0"/>
          <w:numId w:val="7"/>
        </w:numPr>
        <w:tabs>
          <w:tab w:val="left" w:pos="981"/>
        </w:tabs>
        <w:spacing w:before="90" w:after="0" w:line="264" w:lineRule="auto"/>
        <w:ind w:right="80" w:firstLine="0"/>
        <w:jc w:val="both"/>
      </w:pPr>
      <w:r>
        <w:rPr>
          <w:b/>
        </w:rPr>
        <w:t xml:space="preserve">Scalability Decision: </w:t>
      </w:r>
      <w:r>
        <w:t>Estimate the number of basic operations and the running time of M1, M2,</w:t>
      </w:r>
      <w:r>
        <w:rPr>
          <w:spacing w:val="-1"/>
        </w:rPr>
        <w:t xml:space="preserve"> </w:t>
      </w:r>
      <w:r>
        <w:t>S2,</w:t>
      </w:r>
      <w:r>
        <w:rPr>
          <w:spacing w:val="-1"/>
        </w:rPr>
        <w:t xml:space="preserve"> </w:t>
      </w:r>
      <w:r>
        <w:t>M4</w:t>
      </w:r>
      <w:r>
        <w:rPr>
          <w:spacing w:val="-1"/>
        </w:rPr>
        <w:t xml:space="preserve"> </w:t>
      </w:r>
      <w:r>
        <w:t>(both</w:t>
      </w:r>
      <w:r>
        <w:rPr>
          <w:spacing w:val="-1"/>
        </w:rPr>
        <w:t xml:space="preserve"> </w:t>
      </w:r>
      <w:r>
        <w:t>designs)</w:t>
      </w:r>
      <w:r>
        <w:rPr>
          <w:spacing w:val="-1"/>
        </w:rPr>
        <w:t xml:space="preserve"> </w:t>
      </w:r>
      <w:r>
        <w:t>and</w:t>
      </w:r>
      <w:r>
        <w:rPr>
          <w:spacing w:val="-1"/>
        </w:rPr>
        <w:t xml:space="preserve"> </w:t>
      </w:r>
      <w:r>
        <w:t>M5</w:t>
      </w:r>
      <w:r>
        <w:rPr>
          <w:spacing w:val="-1"/>
        </w:rPr>
        <w:t xml:space="preserve"> </w:t>
      </w:r>
      <w:r>
        <w:t>for</w:t>
      </w:r>
      <w:r>
        <w:rPr>
          <w:spacing w:val="-1"/>
        </w:rPr>
        <w:t xml:space="preserve"> </w:t>
      </w:r>
      <w:r>
        <w:t>n</w:t>
      </w:r>
      <w:r>
        <w:rPr>
          <w:spacing w:val="-1"/>
        </w:rPr>
        <w:t xml:space="preserve"> </w:t>
      </w:r>
      <w:r>
        <w:t>=</w:t>
      </w:r>
      <w:r>
        <w:rPr>
          <w:spacing w:val="-1"/>
        </w:rPr>
        <w:t xml:space="preserve"> </w:t>
      </w:r>
      <w:r>
        <w:t>1,000,000.</w:t>
      </w:r>
      <w:r>
        <w:rPr>
          <w:spacing w:val="-1"/>
        </w:rPr>
        <w:t xml:space="preserve"> </w:t>
      </w:r>
      <w:r>
        <w:t>Identify</w:t>
      </w:r>
      <w:r>
        <w:rPr>
          <w:spacing w:val="-1"/>
        </w:rPr>
        <w:t xml:space="preserve"> </w:t>
      </w:r>
      <w:r>
        <w:t>the</w:t>
      </w:r>
      <w:r>
        <w:rPr>
          <w:spacing w:val="-1"/>
        </w:rPr>
        <w:t xml:space="preserve"> </w:t>
      </w:r>
      <w:r>
        <w:t>modules</w:t>
      </w:r>
      <w:r>
        <w:rPr>
          <w:spacing w:val="-1"/>
        </w:rPr>
        <w:t xml:space="preserve"> </w:t>
      </w:r>
      <w:r>
        <w:t>that</w:t>
      </w:r>
      <w:r>
        <w:rPr>
          <w:spacing w:val="-1"/>
        </w:rPr>
        <w:t xml:space="preserve"> </w:t>
      </w:r>
      <w:r>
        <w:t>will</w:t>
      </w:r>
      <w:r>
        <w:rPr>
          <w:spacing w:val="-1"/>
        </w:rPr>
        <w:t xml:space="preserve"> </w:t>
      </w:r>
      <w:r>
        <w:t>fail</w:t>
      </w:r>
      <w:r>
        <w:rPr>
          <w:spacing w:val="-1"/>
        </w:rPr>
        <w:t xml:space="preserve"> </w:t>
      </w:r>
      <w:r>
        <w:t>to</w:t>
      </w:r>
      <w:r>
        <w:rPr>
          <w:spacing w:val="-1"/>
        </w:rPr>
        <w:t xml:space="preserve"> </w:t>
      </w:r>
      <w:r>
        <w:t>meet</w:t>
      </w:r>
      <w:r>
        <w:rPr>
          <w:spacing w:val="-1"/>
        </w:rPr>
        <w:t xml:space="preserve"> </w:t>
      </w:r>
      <w:r>
        <w:t>a nightly processing window of 10 minutes, and recommend, with justification, which modules must be redesigned and how.</w:t>
      </w:r>
    </w:p>
    <w:p w14:paraId="7A4F3414" w14:textId="77777777" w:rsidR="00713D25" w:rsidRDefault="00713D25">
      <w:pPr>
        <w:pStyle w:val="BodyText"/>
        <w:spacing w:after="0" w:line="264" w:lineRule="auto"/>
        <w:sectPr w:rsidR="00713D25">
          <w:pgSz w:w="11900" w:h="16820"/>
          <w:pgMar w:top="860" w:right="992" w:bottom="280" w:left="850" w:header="720" w:footer="720" w:gutter="0"/>
          <w:cols w:space="720"/>
        </w:sectPr>
      </w:pPr>
    </w:p>
    <w:p w14:paraId="4B8DD6E1" w14:textId="77777777" w:rsidR="00713D25" w:rsidRDefault="00000000">
      <w:pPr>
        <w:pStyle w:val="Heading3"/>
        <w:spacing w:before="240"/>
      </w:pPr>
      <w:r>
        <w:lastRenderedPageBreak/>
        <w:t xml:space="preserve">Rubrics – Application-Based </w:t>
      </w:r>
      <w:r>
        <w:rPr>
          <w:spacing w:val="-2"/>
        </w:rPr>
        <w:t>Question</w:t>
      </w:r>
    </w:p>
    <w:p w14:paraId="1B795A12" w14:textId="77777777" w:rsidR="00713D25" w:rsidRDefault="00713D25">
      <w:pPr>
        <w:pStyle w:val="BodyText"/>
        <w:spacing w:before="9"/>
        <w:rPr>
          <w:rFonts w:ascii="Cambria"/>
          <w:b/>
          <w:sz w:val="10"/>
        </w:rPr>
      </w:pPr>
    </w:p>
    <w:tbl>
      <w:tblPr>
        <w:tblW w:w="0" w:type="auto"/>
        <w:tblInd w:w="125" w:type="dxa"/>
        <w:tblBorders>
          <w:top w:val="single" w:sz="4" w:space="0" w:color="7E7E7E"/>
          <w:left w:val="single" w:sz="4" w:space="0" w:color="7E7E7E"/>
          <w:bottom w:val="single" w:sz="4" w:space="0" w:color="7E7E7E"/>
          <w:right w:val="single" w:sz="4" w:space="0" w:color="7E7E7E"/>
          <w:insideH w:val="single" w:sz="4" w:space="0" w:color="7E7E7E"/>
          <w:insideV w:val="single" w:sz="4" w:space="0" w:color="7E7E7E"/>
        </w:tblBorders>
        <w:tblLayout w:type="fixed"/>
        <w:tblCellMar>
          <w:left w:w="0" w:type="dxa"/>
          <w:right w:w="0" w:type="dxa"/>
        </w:tblCellMar>
        <w:tblLook w:val="04A0" w:firstRow="1" w:lastRow="0" w:firstColumn="1" w:lastColumn="0" w:noHBand="0" w:noVBand="1"/>
      </w:tblPr>
      <w:tblGrid>
        <w:gridCol w:w="1555"/>
        <w:gridCol w:w="1145"/>
        <w:gridCol w:w="1800"/>
        <w:gridCol w:w="1750"/>
        <w:gridCol w:w="1750"/>
        <w:gridCol w:w="1746"/>
      </w:tblGrid>
      <w:tr w:rsidR="00713D25" w14:paraId="034B5BAD" w14:textId="77777777">
        <w:trPr>
          <w:trHeight w:val="510"/>
        </w:trPr>
        <w:tc>
          <w:tcPr>
            <w:tcW w:w="1555" w:type="dxa"/>
            <w:shd w:val="clear" w:color="auto" w:fill="DBE6F1"/>
          </w:tcPr>
          <w:p w14:paraId="19812056" w14:textId="77777777" w:rsidR="00713D25" w:rsidRDefault="00000000">
            <w:pPr>
              <w:pStyle w:val="TableParagraph"/>
              <w:spacing w:before="157"/>
              <w:ind w:left="479"/>
              <w:rPr>
                <w:b/>
                <w:sz w:val="17"/>
              </w:rPr>
            </w:pPr>
            <w:r>
              <w:rPr>
                <w:b/>
                <w:spacing w:val="-2"/>
                <w:sz w:val="17"/>
              </w:rPr>
              <w:t>Criteria</w:t>
            </w:r>
          </w:p>
        </w:tc>
        <w:tc>
          <w:tcPr>
            <w:tcW w:w="1145" w:type="dxa"/>
            <w:shd w:val="clear" w:color="auto" w:fill="DBE6F1"/>
          </w:tcPr>
          <w:p w14:paraId="09C234C6" w14:textId="77777777" w:rsidR="00713D25" w:rsidRDefault="00000000">
            <w:pPr>
              <w:pStyle w:val="TableParagraph"/>
              <w:ind w:left="440" w:hanging="298"/>
              <w:rPr>
                <w:b/>
                <w:sz w:val="17"/>
              </w:rPr>
            </w:pPr>
            <w:r>
              <w:rPr>
                <w:b/>
                <w:spacing w:val="-2"/>
                <w:sz w:val="17"/>
              </w:rPr>
              <w:t xml:space="preserve">Weightage </w:t>
            </w:r>
            <w:r>
              <w:rPr>
                <w:b/>
                <w:spacing w:val="-4"/>
                <w:sz w:val="17"/>
              </w:rPr>
              <w:t>(%)</w:t>
            </w:r>
          </w:p>
        </w:tc>
        <w:tc>
          <w:tcPr>
            <w:tcW w:w="1800" w:type="dxa"/>
            <w:shd w:val="clear" w:color="auto" w:fill="DBE6F1"/>
          </w:tcPr>
          <w:p w14:paraId="7A6F45E0" w14:textId="77777777" w:rsidR="00713D25" w:rsidRDefault="00000000">
            <w:pPr>
              <w:pStyle w:val="TableParagraph"/>
              <w:ind w:left="470" w:right="458" w:firstLine="70"/>
              <w:rPr>
                <w:b/>
                <w:sz w:val="17"/>
              </w:rPr>
            </w:pPr>
            <w:r>
              <w:rPr>
                <w:b/>
                <w:sz w:val="17"/>
              </w:rPr>
              <w:t xml:space="preserve">Level 4 – </w:t>
            </w:r>
            <w:r>
              <w:rPr>
                <w:b/>
                <w:spacing w:val="-2"/>
                <w:sz w:val="17"/>
              </w:rPr>
              <w:t>Exemplary</w:t>
            </w:r>
          </w:p>
        </w:tc>
        <w:tc>
          <w:tcPr>
            <w:tcW w:w="1750" w:type="dxa"/>
            <w:shd w:val="clear" w:color="auto" w:fill="DBE6F1"/>
          </w:tcPr>
          <w:p w14:paraId="19D89A30" w14:textId="77777777" w:rsidR="00713D25" w:rsidRDefault="00000000">
            <w:pPr>
              <w:pStyle w:val="TableParagraph"/>
              <w:ind w:left="482" w:right="472" w:firstLine="32"/>
              <w:rPr>
                <w:b/>
                <w:sz w:val="17"/>
              </w:rPr>
            </w:pPr>
            <w:r>
              <w:rPr>
                <w:b/>
                <w:sz w:val="17"/>
              </w:rPr>
              <w:t>Level</w:t>
            </w:r>
            <w:r>
              <w:rPr>
                <w:b/>
                <w:spacing w:val="-3"/>
                <w:sz w:val="17"/>
              </w:rPr>
              <w:t xml:space="preserve"> </w:t>
            </w:r>
            <w:r>
              <w:rPr>
                <w:b/>
                <w:sz w:val="17"/>
              </w:rPr>
              <w:t>3</w:t>
            </w:r>
            <w:r>
              <w:rPr>
                <w:b/>
                <w:spacing w:val="-3"/>
                <w:sz w:val="17"/>
              </w:rPr>
              <w:t xml:space="preserve"> </w:t>
            </w:r>
            <w:r>
              <w:rPr>
                <w:b/>
                <w:sz w:val="17"/>
              </w:rPr>
              <w:t xml:space="preserve">– </w:t>
            </w:r>
            <w:r>
              <w:rPr>
                <w:b/>
                <w:spacing w:val="-2"/>
                <w:sz w:val="17"/>
              </w:rPr>
              <w:t>Proficient</w:t>
            </w:r>
          </w:p>
        </w:tc>
        <w:tc>
          <w:tcPr>
            <w:tcW w:w="1750" w:type="dxa"/>
            <w:shd w:val="clear" w:color="auto" w:fill="DBE6F1"/>
          </w:tcPr>
          <w:p w14:paraId="259FE800" w14:textId="77777777" w:rsidR="00713D25" w:rsidRDefault="00000000">
            <w:pPr>
              <w:pStyle w:val="TableParagraph"/>
              <w:ind w:left="416" w:right="404" w:firstLine="98"/>
              <w:rPr>
                <w:b/>
                <w:sz w:val="17"/>
              </w:rPr>
            </w:pPr>
            <w:r>
              <w:rPr>
                <w:b/>
                <w:sz w:val="17"/>
              </w:rPr>
              <w:t xml:space="preserve">Level 2 – </w:t>
            </w:r>
            <w:r>
              <w:rPr>
                <w:b/>
                <w:spacing w:val="-2"/>
                <w:sz w:val="17"/>
              </w:rPr>
              <w:t>Developing</w:t>
            </w:r>
          </w:p>
        </w:tc>
        <w:tc>
          <w:tcPr>
            <w:tcW w:w="1746" w:type="dxa"/>
            <w:shd w:val="clear" w:color="auto" w:fill="DBE6F1"/>
          </w:tcPr>
          <w:p w14:paraId="02940333" w14:textId="77777777" w:rsidR="00713D25" w:rsidRDefault="00000000">
            <w:pPr>
              <w:pStyle w:val="TableParagraph"/>
              <w:ind w:left="457" w:right="445" w:firstLine="56"/>
              <w:rPr>
                <w:b/>
                <w:sz w:val="17"/>
              </w:rPr>
            </w:pPr>
            <w:r>
              <w:rPr>
                <w:b/>
                <w:sz w:val="17"/>
              </w:rPr>
              <w:t xml:space="preserve">Level 1 – </w:t>
            </w:r>
            <w:r>
              <w:rPr>
                <w:b/>
                <w:spacing w:val="-2"/>
                <w:sz w:val="17"/>
              </w:rPr>
              <w:t>Beginning</w:t>
            </w:r>
          </w:p>
        </w:tc>
      </w:tr>
      <w:tr w:rsidR="00713D25" w14:paraId="75540E5F" w14:textId="77777777">
        <w:trPr>
          <w:trHeight w:val="901"/>
        </w:trPr>
        <w:tc>
          <w:tcPr>
            <w:tcW w:w="1555" w:type="dxa"/>
          </w:tcPr>
          <w:p w14:paraId="7D08AC66" w14:textId="77777777" w:rsidR="00713D25" w:rsidRDefault="00713D25">
            <w:pPr>
              <w:pStyle w:val="TableParagraph"/>
              <w:spacing w:before="56"/>
              <w:ind w:left="0"/>
              <w:rPr>
                <w:rFonts w:ascii="Cambria"/>
                <w:b/>
                <w:sz w:val="17"/>
              </w:rPr>
            </w:pPr>
          </w:p>
          <w:p w14:paraId="50CAD0DE" w14:textId="77777777" w:rsidR="00713D25" w:rsidRDefault="00000000">
            <w:pPr>
              <w:pStyle w:val="TableParagraph"/>
              <w:spacing w:before="0"/>
              <w:ind w:right="133"/>
              <w:rPr>
                <w:sz w:val="17"/>
              </w:rPr>
            </w:pPr>
            <w:r>
              <w:rPr>
                <w:sz w:val="17"/>
              </w:rPr>
              <w:t>Understanding</w:t>
            </w:r>
            <w:r>
              <w:rPr>
                <w:spacing w:val="-12"/>
                <w:sz w:val="17"/>
              </w:rPr>
              <w:t xml:space="preserve"> </w:t>
            </w:r>
            <w:r>
              <w:rPr>
                <w:sz w:val="17"/>
              </w:rPr>
              <w:t xml:space="preserve">of Problem </w:t>
            </w:r>
            <w:r>
              <w:rPr>
                <w:spacing w:val="-2"/>
                <w:sz w:val="17"/>
              </w:rPr>
              <w:t>Context</w:t>
            </w:r>
          </w:p>
        </w:tc>
        <w:tc>
          <w:tcPr>
            <w:tcW w:w="1145" w:type="dxa"/>
          </w:tcPr>
          <w:p w14:paraId="0FBBA4C0" w14:textId="77777777" w:rsidR="00713D25" w:rsidRDefault="00713D25">
            <w:pPr>
              <w:pStyle w:val="TableParagraph"/>
              <w:spacing w:before="153"/>
              <w:ind w:left="0"/>
              <w:rPr>
                <w:rFonts w:ascii="Cambria"/>
                <w:b/>
                <w:sz w:val="17"/>
              </w:rPr>
            </w:pPr>
          </w:p>
          <w:p w14:paraId="2CAC13E5" w14:textId="77777777" w:rsidR="00713D25" w:rsidRDefault="00000000">
            <w:pPr>
              <w:pStyle w:val="TableParagraph"/>
              <w:spacing w:before="1"/>
              <w:ind w:left="9"/>
              <w:jc w:val="center"/>
              <w:rPr>
                <w:sz w:val="17"/>
              </w:rPr>
            </w:pPr>
            <w:r>
              <w:rPr>
                <w:spacing w:val="-5"/>
                <w:sz w:val="17"/>
              </w:rPr>
              <w:t>20</w:t>
            </w:r>
          </w:p>
        </w:tc>
        <w:tc>
          <w:tcPr>
            <w:tcW w:w="1800" w:type="dxa"/>
          </w:tcPr>
          <w:p w14:paraId="6084103B" w14:textId="77777777" w:rsidR="00713D25" w:rsidRDefault="00000000">
            <w:pPr>
              <w:pStyle w:val="TableParagraph"/>
              <w:ind w:right="161"/>
              <w:rPr>
                <w:sz w:val="17"/>
              </w:rPr>
            </w:pPr>
            <w:r>
              <w:rPr>
                <w:sz w:val="17"/>
              </w:rPr>
              <w:t>Clearly</w:t>
            </w:r>
            <w:r>
              <w:rPr>
                <w:spacing w:val="-12"/>
                <w:sz w:val="17"/>
              </w:rPr>
              <w:t xml:space="preserve"> </w:t>
            </w:r>
            <w:r>
              <w:rPr>
                <w:sz w:val="17"/>
              </w:rPr>
              <w:t>understands the problem and accurately</w:t>
            </w:r>
            <w:r>
              <w:rPr>
                <w:spacing w:val="-12"/>
                <w:sz w:val="17"/>
              </w:rPr>
              <w:t xml:space="preserve"> </w:t>
            </w:r>
            <w:r>
              <w:rPr>
                <w:sz w:val="17"/>
              </w:rPr>
              <w:t>identifies all requirements</w:t>
            </w:r>
          </w:p>
        </w:tc>
        <w:tc>
          <w:tcPr>
            <w:tcW w:w="1750" w:type="dxa"/>
          </w:tcPr>
          <w:p w14:paraId="456F91AF" w14:textId="77777777" w:rsidR="00713D25" w:rsidRDefault="00000000">
            <w:pPr>
              <w:pStyle w:val="TableParagraph"/>
              <w:spacing w:before="157"/>
              <w:ind w:right="195"/>
              <w:rPr>
                <w:sz w:val="17"/>
              </w:rPr>
            </w:pPr>
            <w:r>
              <w:rPr>
                <w:spacing w:val="-4"/>
                <w:sz w:val="17"/>
              </w:rPr>
              <w:t xml:space="preserve">Good </w:t>
            </w:r>
            <w:r>
              <w:rPr>
                <w:sz w:val="17"/>
              </w:rPr>
              <w:t>understanding</w:t>
            </w:r>
            <w:r>
              <w:rPr>
                <w:spacing w:val="-12"/>
                <w:sz w:val="17"/>
              </w:rPr>
              <w:t xml:space="preserve"> </w:t>
            </w:r>
            <w:r>
              <w:rPr>
                <w:sz w:val="17"/>
              </w:rPr>
              <w:t>with minor gaps</w:t>
            </w:r>
          </w:p>
        </w:tc>
        <w:tc>
          <w:tcPr>
            <w:tcW w:w="1750" w:type="dxa"/>
          </w:tcPr>
          <w:p w14:paraId="6434AFC7" w14:textId="77777777" w:rsidR="00713D25" w:rsidRDefault="00000000">
            <w:pPr>
              <w:pStyle w:val="TableParagraph"/>
              <w:ind w:right="167"/>
              <w:rPr>
                <w:sz w:val="17"/>
              </w:rPr>
            </w:pPr>
            <w:r>
              <w:rPr>
                <w:spacing w:val="-2"/>
                <w:sz w:val="17"/>
              </w:rPr>
              <w:t xml:space="preserve">Basic understanding; </w:t>
            </w:r>
            <w:r>
              <w:rPr>
                <w:sz w:val="17"/>
              </w:rPr>
              <w:t>some</w:t>
            </w:r>
            <w:r>
              <w:rPr>
                <w:spacing w:val="-12"/>
                <w:sz w:val="17"/>
              </w:rPr>
              <w:t xml:space="preserve"> </w:t>
            </w:r>
            <w:r>
              <w:rPr>
                <w:sz w:val="17"/>
              </w:rPr>
              <w:t xml:space="preserve">requirements </w:t>
            </w:r>
            <w:r>
              <w:rPr>
                <w:spacing w:val="-2"/>
                <w:sz w:val="17"/>
              </w:rPr>
              <w:t>unclear</w:t>
            </w:r>
          </w:p>
        </w:tc>
        <w:tc>
          <w:tcPr>
            <w:tcW w:w="1746" w:type="dxa"/>
          </w:tcPr>
          <w:p w14:paraId="544850E4" w14:textId="77777777" w:rsidR="00713D25" w:rsidRDefault="00000000">
            <w:pPr>
              <w:pStyle w:val="TableParagraph"/>
              <w:spacing w:before="157"/>
              <w:ind w:right="140"/>
              <w:jc w:val="both"/>
              <w:rPr>
                <w:sz w:val="17"/>
              </w:rPr>
            </w:pPr>
            <w:r>
              <w:rPr>
                <w:sz w:val="17"/>
              </w:rPr>
              <w:t>Poor</w:t>
            </w:r>
            <w:r>
              <w:rPr>
                <w:spacing w:val="-12"/>
                <w:sz w:val="17"/>
              </w:rPr>
              <w:t xml:space="preserve"> </w:t>
            </w:r>
            <w:r>
              <w:rPr>
                <w:sz w:val="17"/>
              </w:rPr>
              <w:t>understanding or</w:t>
            </w:r>
            <w:r>
              <w:rPr>
                <w:spacing w:val="-9"/>
                <w:sz w:val="17"/>
              </w:rPr>
              <w:t xml:space="preserve"> </w:t>
            </w:r>
            <w:r>
              <w:rPr>
                <w:sz w:val="17"/>
              </w:rPr>
              <w:t>misinterpretation of the problem</w:t>
            </w:r>
          </w:p>
        </w:tc>
      </w:tr>
      <w:tr w:rsidR="00713D25" w14:paraId="1B519FFA" w14:textId="77777777">
        <w:trPr>
          <w:trHeight w:val="901"/>
        </w:trPr>
        <w:tc>
          <w:tcPr>
            <w:tcW w:w="1555" w:type="dxa"/>
          </w:tcPr>
          <w:p w14:paraId="34B840A8" w14:textId="77777777" w:rsidR="00713D25" w:rsidRDefault="00713D25">
            <w:pPr>
              <w:pStyle w:val="TableParagraph"/>
              <w:spacing w:before="56"/>
              <w:ind w:left="0"/>
              <w:rPr>
                <w:rFonts w:ascii="Cambria"/>
                <w:b/>
                <w:sz w:val="17"/>
              </w:rPr>
            </w:pPr>
          </w:p>
          <w:p w14:paraId="1B954779" w14:textId="77777777" w:rsidR="00713D25" w:rsidRDefault="00000000">
            <w:pPr>
              <w:pStyle w:val="TableParagraph"/>
              <w:spacing w:before="0"/>
              <w:ind w:right="407"/>
              <w:rPr>
                <w:sz w:val="17"/>
              </w:rPr>
            </w:pPr>
            <w:r>
              <w:rPr>
                <w:sz w:val="17"/>
              </w:rPr>
              <w:t>Application</w:t>
            </w:r>
            <w:r>
              <w:rPr>
                <w:spacing w:val="-12"/>
                <w:sz w:val="17"/>
              </w:rPr>
              <w:t xml:space="preserve"> </w:t>
            </w:r>
            <w:r>
              <w:rPr>
                <w:sz w:val="17"/>
              </w:rPr>
              <w:t xml:space="preserve">of </w:t>
            </w:r>
            <w:r>
              <w:rPr>
                <w:spacing w:val="-2"/>
                <w:sz w:val="17"/>
              </w:rPr>
              <w:t>Concepts</w:t>
            </w:r>
          </w:p>
        </w:tc>
        <w:tc>
          <w:tcPr>
            <w:tcW w:w="1145" w:type="dxa"/>
          </w:tcPr>
          <w:p w14:paraId="48E3A9A6" w14:textId="77777777" w:rsidR="00713D25" w:rsidRDefault="00713D25">
            <w:pPr>
              <w:pStyle w:val="TableParagraph"/>
              <w:spacing w:before="153"/>
              <w:ind w:left="0"/>
              <w:rPr>
                <w:rFonts w:ascii="Cambria"/>
                <w:b/>
                <w:sz w:val="17"/>
              </w:rPr>
            </w:pPr>
          </w:p>
          <w:p w14:paraId="60F02416" w14:textId="77777777" w:rsidR="00713D25" w:rsidRDefault="00000000">
            <w:pPr>
              <w:pStyle w:val="TableParagraph"/>
              <w:spacing w:before="1"/>
              <w:ind w:left="9"/>
              <w:jc w:val="center"/>
              <w:rPr>
                <w:sz w:val="17"/>
              </w:rPr>
            </w:pPr>
            <w:r>
              <w:rPr>
                <w:spacing w:val="-5"/>
                <w:sz w:val="17"/>
              </w:rPr>
              <w:t>30</w:t>
            </w:r>
          </w:p>
        </w:tc>
        <w:tc>
          <w:tcPr>
            <w:tcW w:w="1800" w:type="dxa"/>
          </w:tcPr>
          <w:p w14:paraId="77A55793" w14:textId="77777777" w:rsidR="00713D25" w:rsidRDefault="00000000">
            <w:pPr>
              <w:pStyle w:val="TableParagraph"/>
              <w:ind w:right="293"/>
              <w:rPr>
                <w:sz w:val="17"/>
              </w:rPr>
            </w:pPr>
            <w:r>
              <w:rPr>
                <w:sz w:val="17"/>
              </w:rPr>
              <w:t>Accurately</w:t>
            </w:r>
            <w:r>
              <w:rPr>
                <w:spacing w:val="-12"/>
                <w:sz w:val="17"/>
              </w:rPr>
              <w:t xml:space="preserve"> </w:t>
            </w:r>
            <w:r>
              <w:rPr>
                <w:sz w:val="17"/>
              </w:rPr>
              <w:t xml:space="preserve">applies </w:t>
            </w:r>
            <w:r>
              <w:rPr>
                <w:spacing w:val="-2"/>
                <w:sz w:val="17"/>
              </w:rPr>
              <w:t xml:space="preserve">appropriate </w:t>
            </w:r>
            <w:r>
              <w:rPr>
                <w:sz w:val="17"/>
              </w:rPr>
              <w:t xml:space="preserve">concepts to solve complex </w:t>
            </w:r>
            <w:r>
              <w:rPr>
                <w:spacing w:val="-2"/>
                <w:sz w:val="17"/>
              </w:rPr>
              <w:t>problems</w:t>
            </w:r>
          </w:p>
        </w:tc>
        <w:tc>
          <w:tcPr>
            <w:tcW w:w="1750" w:type="dxa"/>
          </w:tcPr>
          <w:p w14:paraId="1D1D9EB6" w14:textId="77777777" w:rsidR="00713D25" w:rsidRDefault="00000000">
            <w:pPr>
              <w:pStyle w:val="TableParagraph"/>
              <w:spacing w:before="157"/>
              <w:ind w:right="253"/>
              <w:rPr>
                <w:sz w:val="17"/>
              </w:rPr>
            </w:pPr>
            <w:r>
              <w:rPr>
                <w:sz w:val="17"/>
              </w:rPr>
              <w:t>Applies relevant concepts</w:t>
            </w:r>
            <w:r>
              <w:rPr>
                <w:spacing w:val="-12"/>
                <w:sz w:val="17"/>
              </w:rPr>
              <w:t xml:space="preserve"> </w:t>
            </w:r>
            <w:r>
              <w:rPr>
                <w:sz w:val="17"/>
              </w:rPr>
              <w:t>correctly with minor errors</w:t>
            </w:r>
          </w:p>
        </w:tc>
        <w:tc>
          <w:tcPr>
            <w:tcW w:w="1750" w:type="dxa"/>
          </w:tcPr>
          <w:p w14:paraId="145E6CC9" w14:textId="77777777" w:rsidR="00713D25" w:rsidRDefault="00000000">
            <w:pPr>
              <w:pStyle w:val="TableParagraph"/>
              <w:spacing w:before="157"/>
              <w:ind w:right="404"/>
              <w:rPr>
                <w:sz w:val="17"/>
              </w:rPr>
            </w:pPr>
            <w:r>
              <w:rPr>
                <w:sz w:val="17"/>
              </w:rPr>
              <w:t>Applies basic concepts with limited</w:t>
            </w:r>
            <w:r>
              <w:rPr>
                <w:spacing w:val="-12"/>
                <w:sz w:val="17"/>
              </w:rPr>
              <w:t xml:space="preserve"> </w:t>
            </w:r>
            <w:r>
              <w:rPr>
                <w:sz w:val="17"/>
              </w:rPr>
              <w:t>accuracy</w:t>
            </w:r>
          </w:p>
        </w:tc>
        <w:tc>
          <w:tcPr>
            <w:tcW w:w="1746" w:type="dxa"/>
          </w:tcPr>
          <w:p w14:paraId="05800522" w14:textId="77777777" w:rsidR="00713D25" w:rsidRDefault="00000000">
            <w:pPr>
              <w:pStyle w:val="TableParagraph"/>
              <w:spacing w:before="157"/>
              <w:ind w:right="445"/>
              <w:rPr>
                <w:sz w:val="17"/>
              </w:rPr>
            </w:pPr>
            <w:r>
              <w:rPr>
                <w:sz w:val="17"/>
              </w:rPr>
              <w:t>Fails</w:t>
            </w:r>
            <w:r>
              <w:rPr>
                <w:spacing w:val="-12"/>
                <w:sz w:val="17"/>
              </w:rPr>
              <w:t xml:space="preserve"> </w:t>
            </w:r>
            <w:r>
              <w:rPr>
                <w:sz w:val="17"/>
              </w:rPr>
              <w:t>to</w:t>
            </w:r>
            <w:r>
              <w:rPr>
                <w:spacing w:val="-12"/>
                <w:sz w:val="17"/>
              </w:rPr>
              <w:t xml:space="preserve"> </w:t>
            </w:r>
            <w:r>
              <w:rPr>
                <w:sz w:val="17"/>
              </w:rPr>
              <w:t xml:space="preserve">apply </w:t>
            </w:r>
            <w:r>
              <w:rPr>
                <w:spacing w:val="-2"/>
                <w:sz w:val="17"/>
              </w:rPr>
              <w:t>appropriate concepts</w:t>
            </w:r>
          </w:p>
        </w:tc>
      </w:tr>
      <w:tr w:rsidR="00713D25" w14:paraId="29A2F943" w14:textId="77777777">
        <w:trPr>
          <w:trHeight w:val="706"/>
        </w:trPr>
        <w:tc>
          <w:tcPr>
            <w:tcW w:w="1555" w:type="dxa"/>
          </w:tcPr>
          <w:p w14:paraId="2572FD42" w14:textId="77777777" w:rsidR="00713D25" w:rsidRDefault="00000000">
            <w:pPr>
              <w:pStyle w:val="TableParagraph"/>
              <w:spacing w:before="157"/>
              <w:rPr>
                <w:sz w:val="17"/>
              </w:rPr>
            </w:pPr>
            <w:r>
              <w:rPr>
                <w:spacing w:val="-2"/>
                <w:sz w:val="17"/>
              </w:rPr>
              <w:t>Problem-Solving Approach</w:t>
            </w:r>
          </w:p>
        </w:tc>
        <w:tc>
          <w:tcPr>
            <w:tcW w:w="1145" w:type="dxa"/>
          </w:tcPr>
          <w:p w14:paraId="476A92BC" w14:textId="77777777" w:rsidR="00713D25" w:rsidRDefault="00713D25">
            <w:pPr>
              <w:pStyle w:val="TableParagraph"/>
              <w:spacing w:before="56"/>
              <w:ind w:left="0"/>
              <w:rPr>
                <w:rFonts w:ascii="Cambria"/>
                <w:b/>
                <w:sz w:val="17"/>
              </w:rPr>
            </w:pPr>
          </w:p>
          <w:p w14:paraId="5E8C1441" w14:textId="77777777" w:rsidR="00713D25" w:rsidRDefault="00000000">
            <w:pPr>
              <w:pStyle w:val="TableParagraph"/>
              <w:spacing w:before="0"/>
              <w:ind w:left="9"/>
              <w:jc w:val="center"/>
              <w:rPr>
                <w:sz w:val="17"/>
              </w:rPr>
            </w:pPr>
            <w:r>
              <w:rPr>
                <w:spacing w:val="-5"/>
                <w:sz w:val="17"/>
              </w:rPr>
              <w:t>20</w:t>
            </w:r>
          </w:p>
        </w:tc>
        <w:tc>
          <w:tcPr>
            <w:tcW w:w="1800" w:type="dxa"/>
          </w:tcPr>
          <w:p w14:paraId="3EF1F946" w14:textId="77777777" w:rsidR="00713D25" w:rsidRDefault="00000000">
            <w:pPr>
              <w:pStyle w:val="TableParagraph"/>
              <w:ind w:right="336"/>
              <w:rPr>
                <w:sz w:val="17"/>
              </w:rPr>
            </w:pPr>
            <w:r>
              <w:rPr>
                <w:sz w:val="17"/>
              </w:rPr>
              <w:t>Logical, well-structured, and efficient</w:t>
            </w:r>
            <w:r>
              <w:rPr>
                <w:spacing w:val="-12"/>
                <w:sz w:val="17"/>
              </w:rPr>
              <w:t xml:space="preserve"> </w:t>
            </w:r>
            <w:r>
              <w:rPr>
                <w:sz w:val="17"/>
              </w:rPr>
              <w:t>approach</w:t>
            </w:r>
          </w:p>
        </w:tc>
        <w:tc>
          <w:tcPr>
            <w:tcW w:w="1750" w:type="dxa"/>
          </w:tcPr>
          <w:p w14:paraId="63F4CF57" w14:textId="77777777" w:rsidR="00713D25" w:rsidRDefault="00000000">
            <w:pPr>
              <w:pStyle w:val="TableParagraph"/>
              <w:ind w:right="569"/>
              <w:jc w:val="both"/>
              <w:rPr>
                <w:sz w:val="17"/>
              </w:rPr>
            </w:pPr>
            <w:r>
              <w:rPr>
                <w:sz w:val="17"/>
              </w:rPr>
              <w:t>Mostly logical approach</w:t>
            </w:r>
            <w:r>
              <w:rPr>
                <w:spacing w:val="-12"/>
                <w:sz w:val="17"/>
              </w:rPr>
              <w:t xml:space="preserve"> </w:t>
            </w:r>
            <w:r>
              <w:rPr>
                <w:sz w:val="17"/>
              </w:rPr>
              <w:t>with minor gaps</w:t>
            </w:r>
          </w:p>
        </w:tc>
        <w:tc>
          <w:tcPr>
            <w:tcW w:w="1750" w:type="dxa"/>
          </w:tcPr>
          <w:p w14:paraId="41C31F70" w14:textId="77777777" w:rsidR="00713D25" w:rsidRDefault="00000000">
            <w:pPr>
              <w:pStyle w:val="TableParagraph"/>
              <w:ind w:right="106"/>
              <w:rPr>
                <w:sz w:val="17"/>
              </w:rPr>
            </w:pPr>
            <w:r>
              <w:rPr>
                <w:sz w:val="17"/>
              </w:rPr>
              <w:t>Basic</w:t>
            </w:r>
            <w:r>
              <w:rPr>
                <w:spacing w:val="-12"/>
                <w:sz w:val="17"/>
              </w:rPr>
              <w:t xml:space="preserve"> </w:t>
            </w:r>
            <w:r>
              <w:rPr>
                <w:sz w:val="17"/>
              </w:rPr>
              <w:t>approach</w:t>
            </w:r>
            <w:r>
              <w:rPr>
                <w:spacing w:val="-12"/>
                <w:sz w:val="17"/>
              </w:rPr>
              <w:t xml:space="preserve"> </w:t>
            </w:r>
            <w:r>
              <w:rPr>
                <w:sz w:val="17"/>
              </w:rPr>
              <w:t xml:space="preserve">with </w:t>
            </w:r>
            <w:r>
              <w:rPr>
                <w:spacing w:val="-4"/>
                <w:sz w:val="17"/>
              </w:rPr>
              <w:t xml:space="preserve">some </w:t>
            </w:r>
            <w:r>
              <w:rPr>
                <w:spacing w:val="-2"/>
                <w:sz w:val="17"/>
              </w:rPr>
              <w:t>inconsistencies</w:t>
            </w:r>
          </w:p>
        </w:tc>
        <w:tc>
          <w:tcPr>
            <w:tcW w:w="1746" w:type="dxa"/>
          </w:tcPr>
          <w:p w14:paraId="7599D590" w14:textId="77777777" w:rsidR="00713D25" w:rsidRDefault="00000000">
            <w:pPr>
              <w:pStyle w:val="TableParagraph"/>
              <w:spacing w:before="157"/>
              <w:ind w:right="163"/>
              <w:rPr>
                <w:sz w:val="17"/>
              </w:rPr>
            </w:pPr>
            <w:r>
              <w:rPr>
                <w:sz w:val="17"/>
              </w:rPr>
              <w:t>Illogical</w:t>
            </w:r>
            <w:r>
              <w:rPr>
                <w:spacing w:val="-12"/>
                <w:sz w:val="17"/>
              </w:rPr>
              <w:t xml:space="preserve"> </w:t>
            </w:r>
            <w:r>
              <w:rPr>
                <w:sz w:val="17"/>
              </w:rPr>
              <w:t>or</w:t>
            </w:r>
            <w:r>
              <w:rPr>
                <w:spacing w:val="-12"/>
                <w:sz w:val="17"/>
              </w:rPr>
              <w:t xml:space="preserve"> </w:t>
            </w:r>
            <w:r>
              <w:rPr>
                <w:sz w:val="17"/>
              </w:rPr>
              <w:t xml:space="preserve">unclear </w:t>
            </w:r>
            <w:r>
              <w:rPr>
                <w:spacing w:val="-2"/>
                <w:sz w:val="17"/>
              </w:rPr>
              <w:t>approach</w:t>
            </w:r>
          </w:p>
        </w:tc>
      </w:tr>
      <w:tr w:rsidR="00713D25" w14:paraId="00C71B42" w14:textId="77777777">
        <w:trPr>
          <w:trHeight w:val="706"/>
        </w:trPr>
        <w:tc>
          <w:tcPr>
            <w:tcW w:w="1555" w:type="dxa"/>
          </w:tcPr>
          <w:p w14:paraId="6C41543B" w14:textId="77777777" w:rsidR="00713D25" w:rsidRDefault="00000000">
            <w:pPr>
              <w:pStyle w:val="TableParagraph"/>
              <w:spacing w:before="157"/>
              <w:ind w:right="539"/>
              <w:rPr>
                <w:sz w:val="17"/>
              </w:rPr>
            </w:pPr>
            <w:r>
              <w:rPr>
                <w:sz w:val="17"/>
              </w:rPr>
              <w:t>Accuracy</w:t>
            </w:r>
            <w:r>
              <w:rPr>
                <w:spacing w:val="-12"/>
                <w:sz w:val="17"/>
              </w:rPr>
              <w:t xml:space="preserve"> </w:t>
            </w:r>
            <w:r>
              <w:rPr>
                <w:sz w:val="17"/>
              </w:rPr>
              <w:t xml:space="preserve">of </w:t>
            </w:r>
            <w:r>
              <w:rPr>
                <w:spacing w:val="-2"/>
                <w:sz w:val="17"/>
              </w:rPr>
              <w:t>Solution</w:t>
            </w:r>
          </w:p>
        </w:tc>
        <w:tc>
          <w:tcPr>
            <w:tcW w:w="1145" w:type="dxa"/>
          </w:tcPr>
          <w:p w14:paraId="214953EC" w14:textId="77777777" w:rsidR="00713D25" w:rsidRDefault="00713D25">
            <w:pPr>
              <w:pStyle w:val="TableParagraph"/>
              <w:spacing w:before="56"/>
              <w:ind w:left="0"/>
              <w:rPr>
                <w:rFonts w:ascii="Cambria"/>
                <w:b/>
                <w:sz w:val="17"/>
              </w:rPr>
            </w:pPr>
          </w:p>
          <w:p w14:paraId="15253B36" w14:textId="77777777" w:rsidR="00713D25" w:rsidRDefault="00000000">
            <w:pPr>
              <w:pStyle w:val="TableParagraph"/>
              <w:spacing w:before="0"/>
              <w:ind w:left="9"/>
              <w:jc w:val="center"/>
              <w:rPr>
                <w:sz w:val="17"/>
              </w:rPr>
            </w:pPr>
            <w:r>
              <w:rPr>
                <w:spacing w:val="-5"/>
                <w:sz w:val="17"/>
              </w:rPr>
              <w:t>20</w:t>
            </w:r>
          </w:p>
        </w:tc>
        <w:tc>
          <w:tcPr>
            <w:tcW w:w="1800" w:type="dxa"/>
          </w:tcPr>
          <w:p w14:paraId="505D3C1E" w14:textId="77777777" w:rsidR="00713D25" w:rsidRDefault="00000000">
            <w:pPr>
              <w:pStyle w:val="TableParagraph"/>
              <w:ind w:right="161"/>
              <w:rPr>
                <w:sz w:val="17"/>
              </w:rPr>
            </w:pPr>
            <w:r>
              <w:rPr>
                <w:sz w:val="17"/>
              </w:rPr>
              <w:t>Completely correct solution</w:t>
            </w:r>
            <w:r>
              <w:rPr>
                <w:spacing w:val="-12"/>
                <w:sz w:val="17"/>
              </w:rPr>
              <w:t xml:space="preserve"> </w:t>
            </w:r>
            <w:r>
              <w:rPr>
                <w:sz w:val="17"/>
              </w:rPr>
              <w:t>with</w:t>
            </w:r>
            <w:r>
              <w:rPr>
                <w:spacing w:val="-12"/>
                <w:sz w:val="17"/>
              </w:rPr>
              <w:t xml:space="preserve"> </w:t>
            </w:r>
            <w:r>
              <w:rPr>
                <w:sz w:val="17"/>
              </w:rPr>
              <w:t xml:space="preserve">proper </w:t>
            </w:r>
            <w:r>
              <w:rPr>
                <w:spacing w:val="-2"/>
                <w:sz w:val="17"/>
              </w:rPr>
              <w:t>justification</w:t>
            </w:r>
          </w:p>
        </w:tc>
        <w:tc>
          <w:tcPr>
            <w:tcW w:w="1750" w:type="dxa"/>
          </w:tcPr>
          <w:p w14:paraId="23D818E7" w14:textId="77777777" w:rsidR="00713D25" w:rsidRDefault="00000000">
            <w:pPr>
              <w:pStyle w:val="TableParagraph"/>
              <w:spacing w:before="157"/>
              <w:ind w:right="195"/>
              <w:rPr>
                <w:sz w:val="17"/>
              </w:rPr>
            </w:pPr>
            <w:r>
              <w:rPr>
                <w:sz w:val="17"/>
              </w:rPr>
              <w:t>Mostly</w:t>
            </w:r>
            <w:r>
              <w:rPr>
                <w:spacing w:val="-12"/>
                <w:sz w:val="17"/>
              </w:rPr>
              <w:t xml:space="preserve"> </w:t>
            </w:r>
            <w:r>
              <w:rPr>
                <w:sz w:val="17"/>
              </w:rPr>
              <w:t>correct</w:t>
            </w:r>
            <w:r>
              <w:rPr>
                <w:spacing w:val="-12"/>
                <w:sz w:val="17"/>
              </w:rPr>
              <w:t xml:space="preserve"> </w:t>
            </w:r>
            <w:r>
              <w:rPr>
                <w:sz w:val="17"/>
              </w:rPr>
              <w:t>with minor errors</w:t>
            </w:r>
          </w:p>
        </w:tc>
        <w:tc>
          <w:tcPr>
            <w:tcW w:w="1750" w:type="dxa"/>
          </w:tcPr>
          <w:p w14:paraId="34400CC4" w14:textId="77777777" w:rsidR="00713D25" w:rsidRDefault="00000000">
            <w:pPr>
              <w:pStyle w:val="TableParagraph"/>
              <w:spacing w:before="157"/>
              <w:ind w:right="451"/>
              <w:rPr>
                <w:sz w:val="17"/>
              </w:rPr>
            </w:pPr>
            <w:r>
              <w:rPr>
                <w:sz w:val="17"/>
              </w:rPr>
              <w:t>Partially</w:t>
            </w:r>
            <w:r>
              <w:rPr>
                <w:spacing w:val="-12"/>
                <w:sz w:val="17"/>
              </w:rPr>
              <w:t xml:space="preserve"> </w:t>
            </w:r>
            <w:r>
              <w:rPr>
                <w:sz w:val="17"/>
              </w:rPr>
              <w:t xml:space="preserve">correct </w:t>
            </w:r>
            <w:r>
              <w:rPr>
                <w:spacing w:val="-2"/>
                <w:sz w:val="17"/>
              </w:rPr>
              <w:t>solution</w:t>
            </w:r>
          </w:p>
        </w:tc>
        <w:tc>
          <w:tcPr>
            <w:tcW w:w="1746" w:type="dxa"/>
          </w:tcPr>
          <w:p w14:paraId="1836938C" w14:textId="77777777" w:rsidR="00713D25" w:rsidRDefault="00000000">
            <w:pPr>
              <w:pStyle w:val="TableParagraph"/>
              <w:spacing w:before="157"/>
              <w:ind w:right="163"/>
              <w:rPr>
                <w:sz w:val="17"/>
              </w:rPr>
            </w:pPr>
            <w:r>
              <w:rPr>
                <w:sz w:val="17"/>
              </w:rPr>
              <w:t>Incorrect or incomplete</w:t>
            </w:r>
            <w:r>
              <w:rPr>
                <w:spacing w:val="-12"/>
                <w:sz w:val="17"/>
              </w:rPr>
              <w:t xml:space="preserve"> </w:t>
            </w:r>
            <w:r>
              <w:rPr>
                <w:sz w:val="17"/>
              </w:rPr>
              <w:t>solution</w:t>
            </w:r>
          </w:p>
        </w:tc>
      </w:tr>
      <w:tr w:rsidR="00713D25" w14:paraId="0CE22AC2" w14:textId="77777777">
        <w:trPr>
          <w:trHeight w:val="901"/>
        </w:trPr>
        <w:tc>
          <w:tcPr>
            <w:tcW w:w="1555" w:type="dxa"/>
          </w:tcPr>
          <w:p w14:paraId="716D6BB2" w14:textId="77777777" w:rsidR="00713D25" w:rsidRDefault="00713D25">
            <w:pPr>
              <w:pStyle w:val="TableParagraph"/>
              <w:spacing w:before="153"/>
              <w:ind w:left="0"/>
              <w:rPr>
                <w:rFonts w:ascii="Cambria"/>
                <w:b/>
                <w:sz w:val="17"/>
              </w:rPr>
            </w:pPr>
          </w:p>
          <w:p w14:paraId="0DC978C4" w14:textId="77777777" w:rsidR="00713D25" w:rsidRDefault="00000000">
            <w:pPr>
              <w:pStyle w:val="TableParagraph"/>
              <w:spacing w:before="1"/>
              <w:rPr>
                <w:sz w:val="17"/>
              </w:rPr>
            </w:pPr>
            <w:r>
              <w:rPr>
                <w:spacing w:val="-2"/>
                <w:sz w:val="17"/>
              </w:rPr>
              <w:t>Clarity</w:t>
            </w:r>
          </w:p>
        </w:tc>
        <w:tc>
          <w:tcPr>
            <w:tcW w:w="1145" w:type="dxa"/>
          </w:tcPr>
          <w:p w14:paraId="052AA1D7" w14:textId="77777777" w:rsidR="00713D25" w:rsidRDefault="00713D25">
            <w:pPr>
              <w:pStyle w:val="TableParagraph"/>
              <w:spacing w:before="153"/>
              <w:ind w:left="0"/>
              <w:rPr>
                <w:rFonts w:ascii="Cambria"/>
                <w:b/>
                <w:sz w:val="17"/>
              </w:rPr>
            </w:pPr>
          </w:p>
          <w:p w14:paraId="4F8F7625" w14:textId="77777777" w:rsidR="00713D25" w:rsidRDefault="00000000">
            <w:pPr>
              <w:pStyle w:val="TableParagraph"/>
              <w:spacing w:before="1"/>
              <w:ind w:left="9"/>
              <w:jc w:val="center"/>
              <w:rPr>
                <w:sz w:val="17"/>
              </w:rPr>
            </w:pPr>
            <w:r>
              <w:rPr>
                <w:spacing w:val="-5"/>
                <w:sz w:val="17"/>
              </w:rPr>
              <w:t>10</w:t>
            </w:r>
          </w:p>
        </w:tc>
        <w:tc>
          <w:tcPr>
            <w:tcW w:w="1800" w:type="dxa"/>
          </w:tcPr>
          <w:p w14:paraId="4DB43664" w14:textId="77777777" w:rsidR="00713D25" w:rsidRDefault="00000000">
            <w:pPr>
              <w:pStyle w:val="TableParagraph"/>
              <w:ind w:right="288"/>
              <w:rPr>
                <w:sz w:val="17"/>
              </w:rPr>
            </w:pPr>
            <w:r>
              <w:rPr>
                <w:sz w:val="17"/>
              </w:rPr>
              <w:t>Clear, well-organized, and properly</w:t>
            </w:r>
            <w:r>
              <w:rPr>
                <w:spacing w:val="-12"/>
                <w:sz w:val="17"/>
              </w:rPr>
              <w:t xml:space="preserve"> </w:t>
            </w:r>
            <w:r>
              <w:rPr>
                <w:sz w:val="17"/>
              </w:rPr>
              <w:t xml:space="preserve">explained </w:t>
            </w:r>
            <w:r>
              <w:rPr>
                <w:spacing w:val="-2"/>
                <w:sz w:val="17"/>
              </w:rPr>
              <w:t>solution</w:t>
            </w:r>
          </w:p>
        </w:tc>
        <w:tc>
          <w:tcPr>
            <w:tcW w:w="1750" w:type="dxa"/>
          </w:tcPr>
          <w:p w14:paraId="15978913" w14:textId="77777777" w:rsidR="00713D25" w:rsidRDefault="00000000">
            <w:pPr>
              <w:pStyle w:val="TableParagraph"/>
              <w:spacing w:before="157"/>
              <w:ind w:right="195"/>
              <w:rPr>
                <w:sz w:val="17"/>
              </w:rPr>
            </w:pPr>
            <w:r>
              <w:rPr>
                <w:spacing w:val="-2"/>
                <w:sz w:val="17"/>
              </w:rPr>
              <w:t xml:space="preserve">Understandable </w:t>
            </w:r>
            <w:r>
              <w:rPr>
                <w:sz w:val="17"/>
              </w:rPr>
              <w:t>with</w:t>
            </w:r>
            <w:r>
              <w:rPr>
                <w:spacing w:val="-12"/>
                <w:sz w:val="17"/>
              </w:rPr>
              <w:t xml:space="preserve"> </w:t>
            </w:r>
            <w:r>
              <w:rPr>
                <w:sz w:val="17"/>
              </w:rPr>
              <w:t>minor</w:t>
            </w:r>
            <w:r>
              <w:rPr>
                <w:spacing w:val="-12"/>
                <w:sz w:val="17"/>
              </w:rPr>
              <w:t xml:space="preserve"> </w:t>
            </w:r>
            <w:r>
              <w:rPr>
                <w:sz w:val="17"/>
              </w:rPr>
              <w:t xml:space="preserve">clarity </w:t>
            </w:r>
            <w:r>
              <w:rPr>
                <w:spacing w:val="-2"/>
                <w:sz w:val="17"/>
              </w:rPr>
              <w:t>issues</w:t>
            </w:r>
          </w:p>
        </w:tc>
        <w:tc>
          <w:tcPr>
            <w:tcW w:w="1750" w:type="dxa"/>
          </w:tcPr>
          <w:p w14:paraId="71726335" w14:textId="77777777" w:rsidR="00713D25" w:rsidRDefault="00713D25">
            <w:pPr>
              <w:pStyle w:val="TableParagraph"/>
              <w:spacing w:before="56"/>
              <w:ind w:left="0"/>
              <w:rPr>
                <w:rFonts w:ascii="Cambria"/>
                <w:b/>
                <w:sz w:val="17"/>
              </w:rPr>
            </w:pPr>
          </w:p>
          <w:p w14:paraId="4C54E921" w14:textId="77777777" w:rsidR="00713D25" w:rsidRDefault="00000000">
            <w:pPr>
              <w:pStyle w:val="TableParagraph"/>
              <w:spacing w:before="0"/>
              <w:ind w:right="195"/>
              <w:rPr>
                <w:sz w:val="17"/>
              </w:rPr>
            </w:pPr>
            <w:r>
              <w:rPr>
                <w:sz w:val="17"/>
              </w:rPr>
              <w:t>Limited</w:t>
            </w:r>
            <w:r>
              <w:rPr>
                <w:spacing w:val="-12"/>
                <w:sz w:val="17"/>
              </w:rPr>
              <w:t xml:space="preserve"> </w:t>
            </w:r>
            <w:r>
              <w:rPr>
                <w:sz w:val="17"/>
              </w:rPr>
              <w:t>clarity</w:t>
            </w:r>
            <w:r>
              <w:rPr>
                <w:spacing w:val="-12"/>
                <w:sz w:val="17"/>
              </w:rPr>
              <w:t xml:space="preserve"> </w:t>
            </w:r>
            <w:r>
              <w:rPr>
                <w:sz w:val="17"/>
              </w:rPr>
              <w:t xml:space="preserve">and </w:t>
            </w:r>
            <w:r>
              <w:rPr>
                <w:spacing w:val="-2"/>
                <w:sz w:val="17"/>
              </w:rPr>
              <w:t>explanation</w:t>
            </w:r>
          </w:p>
        </w:tc>
        <w:tc>
          <w:tcPr>
            <w:tcW w:w="1746" w:type="dxa"/>
          </w:tcPr>
          <w:p w14:paraId="70808102" w14:textId="77777777" w:rsidR="00713D25" w:rsidRDefault="00000000">
            <w:pPr>
              <w:pStyle w:val="TableParagraph"/>
              <w:spacing w:before="157"/>
              <w:ind w:right="333"/>
              <w:rPr>
                <w:sz w:val="17"/>
              </w:rPr>
            </w:pPr>
            <w:r>
              <w:rPr>
                <w:sz w:val="17"/>
              </w:rPr>
              <w:t>Poorly</w:t>
            </w:r>
            <w:r>
              <w:rPr>
                <w:spacing w:val="-12"/>
                <w:sz w:val="17"/>
              </w:rPr>
              <w:t xml:space="preserve"> </w:t>
            </w:r>
            <w:r>
              <w:rPr>
                <w:sz w:val="17"/>
              </w:rPr>
              <w:t xml:space="preserve">presented and difficult to </w:t>
            </w:r>
            <w:r>
              <w:rPr>
                <w:spacing w:val="-2"/>
                <w:sz w:val="17"/>
              </w:rPr>
              <w:t>understand</w:t>
            </w:r>
          </w:p>
        </w:tc>
      </w:tr>
    </w:tbl>
    <w:p w14:paraId="5B8EFFDC" w14:textId="77777777" w:rsidR="00713D25" w:rsidRDefault="00000000">
      <w:pPr>
        <w:pStyle w:val="Heading2"/>
      </w:pPr>
      <w:r>
        <w:t xml:space="preserve">Mark </w:t>
      </w:r>
      <w:r>
        <w:rPr>
          <w:spacing w:val="-2"/>
        </w:rPr>
        <w:t>Evaluation:</w:t>
      </w:r>
    </w:p>
    <w:tbl>
      <w:tblPr>
        <w:tblW w:w="0" w:type="auto"/>
        <w:tblInd w:w="125" w:type="dxa"/>
        <w:tblBorders>
          <w:top w:val="single" w:sz="4" w:space="0" w:color="7E7E7E"/>
          <w:left w:val="single" w:sz="4" w:space="0" w:color="7E7E7E"/>
          <w:bottom w:val="single" w:sz="4" w:space="0" w:color="7E7E7E"/>
          <w:right w:val="single" w:sz="4" w:space="0" w:color="7E7E7E"/>
          <w:insideH w:val="single" w:sz="4" w:space="0" w:color="7E7E7E"/>
          <w:insideV w:val="single" w:sz="4" w:space="0" w:color="7E7E7E"/>
        </w:tblBorders>
        <w:tblLayout w:type="fixed"/>
        <w:tblCellMar>
          <w:left w:w="0" w:type="dxa"/>
          <w:right w:w="0" w:type="dxa"/>
        </w:tblCellMar>
        <w:tblLook w:val="04A0" w:firstRow="1" w:lastRow="0" w:firstColumn="1" w:lastColumn="0" w:noHBand="0" w:noVBand="1"/>
      </w:tblPr>
      <w:tblGrid>
        <w:gridCol w:w="1700"/>
        <w:gridCol w:w="1130"/>
        <w:gridCol w:w="1670"/>
        <w:gridCol w:w="1750"/>
        <w:gridCol w:w="1750"/>
        <w:gridCol w:w="1746"/>
      </w:tblGrid>
      <w:tr w:rsidR="00713D25" w14:paraId="51CC7690" w14:textId="77777777">
        <w:trPr>
          <w:trHeight w:val="510"/>
        </w:trPr>
        <w:tc>
          <w:tcPr>
            <w:tcW w:w="1700" w:type="dxa"/>
            <w:shd w:val="clear" w:color="auto" w:fill="DBE6F1"/>
          </w:tcPr>
          <w:p w14:paraId="17FA7B48" w14:textId="77777777" w:rsidR="00713D25" w:rsidRDefault="00000000">
            <w:pPr>
              <w:pStyle w:val="TableParagraph"/>
              <w:spacing w:before="157"/>
              <w:ind w:left="552"/>
              <w:rPr>
                <w:b/>
                <w:sz w:val="17"/>
              </w:rPr>
            </w:pPr>
            <w:r>
              <w:rPr>
                <w:b/>
                <w:spacing w:val="-2"/>
                <w:sz w:val="17"/>
              </w:rPr>
              <w:t>Criteria</w:t>
            </w:r>
          </w:p>
        </w:tc>
        <w:tc>
          <w:tcPr>
            <w:tcW w:w="1130" w:type="dxa"/>
            <w:shd w:val="clear" w:color="auto" w:fill="DBE6F1"/>
          </w:tcPr>
          <w:p w14:paraId="7F584342" w14:textId="77777777" w:rsidR="00713D25" w:rsidRDefault="00000000">
            <w:pPr>
              <w:pStyle w:val="TableParagraph"/>
              <w:ind w:left="432" w:hanging="298"/>
              <w:rPr>
                <w:b/>
                <w:sz w:val="17"/>
              </w:rPr>
            </w:pPr>
            <w:r>
              <w:rPr>
                <w:b/>
                <w:spacing w:val="-2"/>
                <w:sz w:val="17"/>
              </w:rPr>
              <w:t xml:space="preserve">Weightage </w:t>
            </w:r>
            <w:r>
              <w:rPr>
                <w:b/>
                <w:spacing w:val="-4"/>
                <w:sz w:val="17"/>
              </w:rPr>
              <w:t>(%)</w:t>
            </w:r>
          </w:p>
        </w:tc>
        <w:tc>
          <w:tcPr>
            <w:tcW w:w="1670" w:type="dxa"/>
            <w:shd w:val="clear" w:color="auto" w:fill="DBE6F1"/>
          </w:tcPr>
          <w:p w14:paraId="78192D77" w14:textId="77777777" w:rsidR="00713D25" w:rsidRDefault="00000000">
            <w:pPr>
              <w:pStyle w:val="TableParagraph"/>
              <w:ind w:left="405" w:right="393" w:firstLine="70"/>
              <w:rPr>
                <w:b/>
                <w:sz w:val="17"/>
              </w:rPr>
            </w:pPr>
            <w:r>
              <w:rPr>
                <w:b/>
                <w:sz w:val="17"/>
              </w:rPr>
              <w:t xml:space="preserve">Level 4 – </w:t>
            </w:r>
            <w:r>
              <w:rPr>
                <w:b/>
                <w:spacing w:val="-2"/>
                <w:sz w:val="17"/>
              </w:rPr>
              <w:t>Exemplary</w:t>
            </w:r>
          </w:p>
        </w:tc>
        <w:tc>
          <w:tcPr>
            <w:tcW w:w="1750" w:type="dxa"/>
            <w:shd w:val="clear" w:color="auto" w:fill="DBE6F1"/>
          </w:tcPr>
          <w:p w14:paraId="78F21D0C" w14:textId="77777777" w:rsidR="00713D25" w:rsidRDefault="00000000">
            <w:pPr>
              <w:pStyle w:val="TableParagraph"/>
              <w:ind w:left="482" w:right="472" w:firstLine="32"/>
              <w:rPr>
                <w:b/>
                <w:sz w:val="17"/>
              </w:rPr>
            </w:pPr>
            <w:r>
              <w:rPr>
                <w:b/>
                <w:sz w:val="17"/>
              </w:rPr>
              <w:t>Level</w:t>
            </w:r>
            <w:r>
              <w:rPr>
                <w:b/>
                <w:spacing w:val="-3"/>
                <w:sz w:val="17"/>
              </w:rPr>
              <w:t xml:space="preserve"> </w:t>
            </w:r>
            <w:r>
              <w:rPr>
                <w:b/>
                <w:sz w:val="17"/>
              </w:rPr>
              <w:t>3</w:t>
            </w:r>
            <w:r>
              <w:rPr>
                <w:b/>
                <w:spacing w:val="-3"/>
                <w:sz w:val="17"/>
              </w:rPr>
              <w:t xml:space="preserve"> </w:t>
            </w:r>
            <w:r>
              <w:rPr>
                <w:b/>
                <w:sz w:val="17"/>
              </w:rPr>
              <w:t xml:space="preserve">– </w:t>
            </w:r>
            <w:r>
              <w:rPr>
                <w:b/>
                <w:spacing w:val="-2"/>
                <w:sz w:val="17"/>
              </w:rPr>
              <w:t>Proficient</w:t>
            </w:r>
          </w:p>
        </w:tc>
        <w:tc>
          <w:tcPr>
            <w:tcW w:w="1750" w:type="dxa"/>
            <w:shd w:val="clear" w:color="auto" w:fill="DBE6F1"/>
          </w:tcPr>
          <w:p w14:paraId="7B514812" w14:textId="77777777" w:rsidR="00713D25" w:rsidRDefault="00000000">
            <w:pPr>
              <w:pStyle w:val="TableParagraph"/>
              <w:ind w:left="416" w:right="404" w:firstLine="98"/>
              <w:rPr>
                <w:b/>
                <w:sz w:val="17"/>
              </w:rPr>
            </w:pPr>
            <w:r>
              <w:rPr>
                <w:b/>
                <w:sz w:val="17"/>
              </w:rPr>
              <w:t xml:space="preserve">Level 2 – </w:t>
            </w:r>
            <w:r>
              <w:rPr>
                <w:b/>
                <w:spacing w:val="-2"/>
                <w:sz w:val="17"/>
              </w:rPr>
              <w:t>Developing</w:t>
            </w:r>
          </w:p>
        </w:tc>
        <w:tc>
          <w:tcPr>
            <w:tcW w:w="1746" w:type="dxa"/>
            <w:shd w:val="clear" w:color="auto" w:fill="DBE6F1"/>
          </w:tcPr>
          <w:p w14:paraId="7846DE56" w14:textId="77777777" w:rsidR="00713D25" w:rsidRDefault="00000000">
            <w:pPr>
              <w:pStyle w:val="TableParagraph"/>
              <w:ind w:left="457" w:right="445" w:firstLine="56"/>
              <w:rPr>
                <w:b/>
                <w:sz w:val="17"/>
              </w:rPr>
            </w:pPr>
            <w:r>
              <w:rPr>
                <w:b/>
                <w:sz w:val="17"/>
              </w:rPr>
              <w:t xml:space="preserve">Level 1 – </w:t>
            </w:r>
            <w:r>
              <w:rPr>
                <w:b/>
                <w:spacing w:val="-2"/>
                <w:sz w:val="17"/>
              </w:rPr>
              <w:t>Beginning</w:t>
            </w:r>
          </w:p>
        </w:tc>
      </w:tr>
      <w:tr w:rsidR="00713D25" w14:paraId="40C82971" w14:textId="77777777">
        <w:trPr>
          <w:trHeight w:val="510"/>
        </w:trPr>
        <w:tc>
          <w:tcPr>
            <w:tcW w:w="1700" w:type="dxa"/>
          </w:tcPr>
          <w:p w14:paraId="2BED4CC1" w14:textId="77777777" w:rsidR="00713D25" w:rsidRDefault="00000000">
            <w:pPr>
              <w:pStyle w:val="TableParagraph"/>
              <w:ind w:right="278"/>
              <w:rPr>
                <w:sz w:val="17"/>
              </w:rPr>
            </w:pPr>
            <w:r>
              <w:rPr>
                <w:sz w:val="17"/>
              </w:rPr>
              <w:t>Understanding</w:t>
            </w:r>
            <w:r>
              <w:rPr>
                <w:spacing w:val="-12"/>
                <w:sz w:val="17"/>
              </w:rPr>
              <w:t xml:space="preserve"> </w:t>
            </w:r>
            <w:r>
              <w:rPr>
                <w:sz w:val="17"/>
              </w:rPr>
              <w:t xml:space="preserve">of Problem </w:t>
            </w:r>
            <w:r>
              <w:rPr>
                <w:spacing w:val="-2"/>
                <w:sz w:val="17"/>
              </w:rPr>
              <w:t>Context</w:t>
            </w:r>
          </w:p>
        </w:tc>
        <w:tc>
          <w:tcPr>
            <w:tcW w:w="1130" w:type="dxa"/>
          </w:tcPr>
          <w:p w14:paraId="49A644CE" w14:textId="77777777" w:rsidR="00713D25" w:rsidRDefault="00000000">
            <w:pPr>
              <w:pStyle w:val="TableParagraph"/>
              <w:spacing w:before="157"/>
              <w:ind w:left="9"/>
              <w:jc w:val="center"/>
              <w:rPr>
                <w:sz w:val="17"/>
              </w:rPr>
            </w:pPr>
            <w:r>
              <w:rPr>
                <w:spacing w:val="-5"/>
                <w:sz w:val="17"/>
              </w:rPr>
              <w:t>20</w:t>
            </w:r>
          </w:p>
        </w:tc>
        <w:tc>
          <w:tcPr>
            <w:tcW w:w="1670" w:type="dxa"/>
          </w:tcPr>
          <w:p w14:paraId="0AAA71A0" w14:textId="77777777" w:rsidR="00713D25" w:rsidRDefault="00713D25">
            <w:pPr>
              <w:pStyle w:val="TableParagraph"/>
              <w:spacing w:before="0"/>
              <w:ind w:left="0"/>
              <w:rPr>
                <w:rFonts w:ascii="Times New Roman"/>
                <w:sz w:val="18"/>
              </w:rPr>
            </w:pPr>
          </w:p>
        </w:tc>
        <w:tc>
          <w:tcPr>
            <w:tcW w:w="1750" w:type="dxa"/>
          </w:tcPr>
          <w:p w14:paraId="47D5B1FC" w14:textId="77777777" w:rsidR="00713D25" w:rsidRDefault="00713D25">
            <w:pPr>
              <w:pStyle w:val="TableParagraph"/>
              <w:spacing w:before="0"/>
              <w:ind w:left="0"/>
              <w:rPr>
                <w:rFonts w:ascii="Times New Roman"/>
                <w:sz w:val="18"/>
              </w:rPr>
            </w:pPr>
          </w:p>
        </w:tc>
        <w:tc>
          <w:tcPr>
            <w:tcW w:w="1750" w:type="dxa"/>
          </w:tcPr>
          <w:p w14:paraId="6C19E67D" w14:textId="77777777" w:rsidR="00713D25" w:rsidRDefault="00713D25">
            <w:pPr>
              <w:pStyle w:val="TableParagraph"/>
              <w:spacing w:before="0"/>
              <w:ind w:left="0"/>
              <w:rPr>
                <w:rFonts w:ascii="Times New Roman"/>
                <w:sz w:val="18"/>
              </w:rPr>
            </w:pPr>
          </w:p>
        </w:tc>
        <w:tc>
          <w:tcPr>
            <w:tcW w:w="1746" w:type="dxa"/>
          </w:tcPr>
          <w:p w14:paraId="38AC305D" w14:textId="77777777" w:rsidR="00713D25" w:rsidRDefault="00713D25">
            <w:pPr>
              <w:pStyle w:val="TableParagraph"/>
              <w:spacing w:before="0"/>
              <w:ind w:left="0"/>
              <w:rPr>
                <w:rFonts w:ascii="Times New Roman"/>
                <w:sz w:val="18"/>
              </w:rPr>
            </w:pPr>
          </w:p>
        </w:tc>
      </w:tr>
      <w:tr w:rsidR="00713D25" w14:paraId="0EF11FE3" w14:textId="77777777">
        <w:trPr>
          <w:trHeight w:val="510"/>
        </w:trPr>
        <w:tc>
          <w:tcPr>
            <w:tcW w:w="1700" w:type="dxa"/>
          </w:tcPr>
          <w:p w14:paraId="59EA9CBB" w14:textId="77777777" w:rsidR="00713D25" w:rsidRDefault="00000000">
            <w:pPr>
              <w:pStyle w:val="TableParagraph"/>
              <w:ind w:right="552"/>
              <w:rPr>
                <w:sz w:val="17"/>
              </w:rPr>
            </w:pPr>
            <w:r>
              <w:rPr>
                <w:sz w:val="17"/>
              </w:rPr>
              <w:t>Application</w:t>
            </w:r>
            <w:r>
              <w:rPr>
                <w:spacing w:val="-12"/>
                <w:sz w:val="17"/>
              </w:rPr>
              <w:t xml:space="preserve"> </w:t>
            </w:r>
            <w:r>
              <w:rPr>
                <w:sz w:val="17"/>
              </w:rPr>
              <w:t xml:space="preserve">of </w:t>
            </w:r>
            <w:r>
              <w:rPr>
                <w:spacing w:val="-2"/>
                <w:sz w:val="17"/>
              </w:rPr>
              <w:t>Concepts</w:t>
            </w:r>
          </w:p>
        </w:tc>
        <w:tc>
          <w:tcPr>
            <w:tcW w:w="1130" w:type="dxa"/>
          </w:tcPr>
          <w:p w14:paraId="188B931E" w14:textId="77777777" w:rsidR="00713D25" w:rsidRDefault="00000000">
            <w:pPr>
              <w:pStyle w:val="TableParagraph"/>
              <w:spacing w:before="157"/>
              <w:ind w:left="9"/>
              <w:jc w:val="center"/>
              <w:rPr>
                <w:sz w:val="17"/>
              </w:rPr>
            </w:pPr>
            <w:r>
              <w:rPr>
                <w:spacing w:val="-5"/>
                <w:sz w:val="17"/>
              </w:rPr>
              <w:t>30</w:t>
            </w:r>
          </w:p>
        </w:tc>
        <w:tc>
          <w:tcPr>
            <w:tcW w:w="1670" w:type="dxa"/>
          </w:tcPr>
          <w:p w14:paraId="3D97AFEE" w14:textId="77777777" w:rsidR="00713D25" w:rsidRDefault="00713D25">
            <w:pPr>
              <w:pStyle w:val="TableParagraph"/>
              <w:spacing w:before="0"/>
              <w:ind w:left="0"/>
              <w:rPr>
                <w:rFonts w:ascii="Times New Roman"/>
                <w:sz w:val="18"/>
              </w:rPr>
            </w:pPr>
          </w:p>
        </w:tc>
        <w:tc>
          <w:tcPr>
            <w:tcW w:w="1750" w:type="dxa"/>
          </w:tcPr>
          <w:p w14:paraId="7F45029E" w14:textId="77777777" w:rsidR="00713D25" w:rsidRDefault="00713D25">
            <w:pPr>
              <w:pStyle w:val="TableParagraph"/>
              <w:spacing w:before="0"/>
              <w:ind w:left="0"/>
              <w:rPr>
                <w:rFonts w:ascii="Times New Roman"/>
                <w:sz w:val="18"/>
              </w:rPr>
            </w:pPr>
          </w:p>
        </w:tc>
        <w:tc>
          <w:tcPr>
            <w:tcW w:w="1750" w:type="dxa"/>
          </w:tcPr>
          <w:p w14:paraId="15825A57" w14:textId="77777777" w:rsidR="00713D25" w:rsidRDefault="00713D25">
            <w:pPr>
              <w:pStyle w:val="TableParagraph"/>
              <w:spacing w:before="0"/>
              <w:ind w:left="0"/>
              <w:rPr>
                <w:rFonts w:ascii="Times New Roman"/>
                <w:sz w:val="18"/>
              </w:rPr>
            </w:pPr>
          </w:p>
        </w:tc>
        <w:tc>
          <w:tcPr>
            <w:tcW w:w="1746" w:type="dxa"/>
          </w:tcPr>
          <w:p w14:paraId="44D087A8" w14:textId="77777777" w:rsidR="00713D25" w:rsidRDefault="00713D25">
            <w:pPr>
              <w:pStyle w:val="TableParagraph"/>
              <w:spacing w:before="0"/>
              <w:ind w:left="0"/>
              <w:rPr>
                <w:rFonts w:ascii="Times New Roman"/>
                <w:sz w:val="18"/>
              </w:rPr>
            </w:pPr>
          </w:p>
        </w:tc>
      </w:tr>
      <w:tr w:rsidR="00713D25" w14:paraId="732DC651" w14:textId="77777777">
        <w:trPr>
          <w:trHeight w:val="510"/>
        </w:trPr>
        <w:tc>
          <w:tcPr>
            <w:tcW w:w="1700" w:type="dxa"/>
          </w:tcPr>
          <w:p w14:paraId="5360F180" w14:textId="77777777" w:rsidR="00713D25" w:rsidRDefault="00000000">
            <w:pPr>
              <w:pStyle w:val="TableParagraph"/>
              <w:rPr>
                <w:sz w:val="17"/>
              </w:rPr>
            </w:pPr>
            <w:r>
              <w:rPr>
                <w:spacing w:val="-2"/>
                <w:sz w:val="17"/>
              </w:rPr>
              <w:t>Problem-Solving Approach</w:t>
            </w:r>
          </w:p>
        </w:tc>
        <w:tc>
          <w:tcPr>
            <w:tcW w:w="1130" w:type="dxa"/>
          </w:tcPr>
          <w:p w14:paraId="491D9184" w14:textId="77777777" w:rsidR="00713D25" w:rsidRDefault="00000000">
            <w:pPr>
              <w:pStyle w:val="TableParagraph"/>
              <w:spacing w:before="157"/>
              <w:ind w:left="9"/>
              <w:jc w:val="center"/>
              <w:rPr>
                <w:sz w:val="17"/>
              </w:rPr>
            </w:pPr>
            <w:r>
              <w:rPr>
                <w:spacing w:val="-5"/>
                <w:sz w:val="17"/>
              </w:rPr>
              <w:t>20</w:t>
            </w:r>
          </w:p>
        </w:tc>
        <w:tc>
          <w:tcPr>
            <w:tcW w:w="1670" w:type="dxa"/>
          </w:tcPr>
          <w:p w14:paraId="0E6462E0" w14:textId="77777777" w:rsidR="00713D25" w:rsidRDefault="00713D25">
            <w:pPr>
              <w:pStyle w:val="TableParagraph"/>
              <w:spacing w:before="0"/>
              <w:ind w:left="0"/>
              <w:rPr>
                <w:rFonts w:ascii="Times New Roman"/>
                <w:sz w:val="18"/>
              </w:rPr>
            </w:pPr>
          </w:p>
        </w:tc>
        <w:tc>
          <w:tcPr>
            <w:tcW w:w="1750" w:type="dxa"/>
          </w:tcPr>
          <w:p w14:paraId="3C31F0C2" w14:textId="77777777" w:rsidR="00713D25" w:rsidRDefault="00713D25">
            <w:pPr>
              <w:pStyle w:val="TableParagraph"/>
              <w:spacing w:before="0"/>
              <w:ind w:left="0"/>
              <w:rPr>
                <w:rFonts w:ascii="Times New Roman"/>
                <w:sz w:val="18"/>
              </w:rPr>
            </w:pPr>
          </w:p>
        </w:tc>
        <w:tc>
          <w:tcPr>
            <w:tcW w:w="1750" w:type="dxa"/>
          </w:tcPr>
          <w:p w14:paraId="62EE23F5" w14:textId="77777777" w:rsidR="00713D25" w:rsidRDefault="00713D25">
            <w:pPr>
              <w:pStyle w:val="TableParagraph"/>
              <w:spacing w:before="0"/>
              <w:ind w:left="0"/>
              <w:rPr>
                <w:rFonts w:ascii="Times New Roman"/>
                <w:sz w:val="18"/>
              </w:rPr>
            </w:pPr>
          </w:p>
        </w:tc>
        <w:tc>
          <w:tcPr>
            <w:tcW w:w="1746" w:type="dxa"/>
          </w:tcPr>
          <w:p w14:paraId="64E653E8" w14:textId="77777777" w:rsidR="00713D25" w:rsidRDefault="00713D25">
            <w:pPr>
              <w:pStyle w:val="TableParagraph"/>
              <w:spacing w:before="0"/>
              <w:ind w:left="0"/>
              <w:rPr>
                <w:rFonts w:ascii="Times New Roman"/>
                <w:sz w:val="18"/>
              </w:rPr>
            </w:pPr>
          </w:p>
        </w:tc>
      </w:tr>
      <w:tr w:rsidR="00713D25" w14:paraId="2316884C" w14:textId="77777777">
        <w:trPr>
          <w:trHeight w:val="510"/>
        </w:trPr>
        <w:tc>
          <w:tcPr>
            <w:tcW w:w="1700" w:type="dxa"/>
          </w:tcPr>
          <w:p w14:paraId="3E1E05DD" w14:textId="77777777" w:rsidR="00713D25" w:rsidRDefault="00000000">
            <w:pPr>
              <w:pStyle w:val="TableParagraph"/>
              <w:ind w:right="684"/>
              <w:rPr>
                <w:sz w:val="17"/>
              </w:rPr>
            </w:pPr>
            <w:r>
              <w:rPr>
                <w:sz w:val="17"/>
              </w:rPr>
              <w:t>Accuracy</w:t>
            </w:r>
            <w:r>
              <w:rPr>
                <w:spacing w:val="-12"/>
                <w:sz w:val="17"/>
              </w:rPr>
              <w:t xml:space="preserve"> </w:t>
            </w:r>
            <w:r>
              <w:rPr>
                <w:sz w:val="17"/>
              </w:rPr>
              <w:t xml:space="preserve">of </w:t>
            </w:r>
            <w:r>
              <w:rPr>
                <w:spacing w:val="-2"/>
                <w:sz w:val="17"/>
              </w:rPr>
              <w:t>Solution</w:t>
            </w:r>
          </w:p>
        </w:tc>
        <w:tc>
          <w:tcPr>
            <w:tcW w:w="1130" w:type="dxa"/>
          </w:tcPr>
          <w:p w14:paraId="20D3D39E" w14:textId="77777777" w:rsidR="00713D25" w:rsidRDefault="00000000">
            <w:pPr>
              <w:pStyle w:val="TableParagraph"/>
              <w:spacing w:before="157"/>
              <w:ind w:left="9"/>
              <w:jc w:val="center"/>
              <w:rPr>
                <w:sz w:val="17"/>
              </w:rPr>
            </w:pPr>
            <w:r>
              <w:rPr>
                <w:spacing w:val="-5"/>
                <w:sz w:val="17"/>
              </w:rPr>
              <w:t>20</w:t>
            </w:r>
          </w:p>
        </w:tc>
        <w:tc>
          <w:tcPr>
            <w:tcW w:w="1670" w:type="dxa"/>
          </w:tcPr>
          <w:p w14:paraId="796A1030" w14:textId="77777777" w:rsidR="00713D25" w:rsidRDefault="00713D25">
            <w:pPr>
              <w:pStyle w:val="TableParagraph"/>
              <w:spacing w:before="0"/>
              <w:ind w:left="0"/>
              <w:rPr>
                <w:rFonts w:ascii="Times New Roman"/>
                <w:sz w:val="18"/>
              </w:rPr>
            </w:pPr>
          </w:p>
        </w:tc>
        <w:tc>
          <w:tcPr>
            <w:tcW w:w="1750" w:type="dxa"/>
          </w:tcPr>
          <w:p w14:paraId="74FBFFB0" w14:textId="77777777" w:rsidR="00713D25" w:rsidRDefault="00713D25">
            <w:pPr>
              <w:pStyle w:val="TableParagraph"/>
              <w:spacing w:before="0"/>
              <w:ind w:left="0"/>
              <w:rPr>
                <w:rFonts w:ascii="Times New Roman"/>
                <w:sz w:val="18"/>
              </w:rPr>
            </w:pPr>
          </w:p>
        </w:tc>
        <w:tc>
          <w:tcPr>
            <w:tcW w:w="1750" w:type="dxa"/>
          </w:tcPr>
          <w:p w14:paraId="028D05B1" w14:textId="77777777" w:rsidR="00713D25" w:rsidRDefault="00713D25">
            <w:pPr>
              <w:pStyle w:val="TableParagraph"/>
              <w:spacing w:before="0"/>
              <w:ind w:left="0"/>
              <w:rPr>
                <w:rFonts w:ascii="Times New Roman"/>
                <w:sz w:val="18"/>
              </w:rPr>
            </w:pPr>
          </w:p>
        </w:tc>
        <w:tc>
          <w:tcPr>
            <w:tcW w:w="1746" w:type="dxa"/>
          </w:tcPr>
          <w:p w14:paraId="7720096D" w14:textId="77777777" w:rsidR="00713D25" w:rsidRDefault="00713D25">
            <w:pPr>
              <w:pStyle w:val="TableParagraph"/>
              <w:spacing w:before="0"/>
              <w:ind w:left="0"/>
              <w:rPr>
                <w:rFonts w:ascii="Times New Roman"/>
                <w:sz w:val="18"/>
              </w:rPr>
            </w:pPr>
          </w:p>
        </w:tc>
      </w:tr>
      <w:tr w:rsidR="00713D25" w14:paraId="18E77ACB" w14:textId="77777777">
        <w:trPr>
          <w:trHeight w:val="372"/>
        </w:trPr>
        <w:tc>
          <w:tcPr>
            <w:tcW w:w="1700" w:type="dxa"/>
          </w:tcPr>
          <w:p w14:paraId="3277932B" w14:textId="77777777" w:rsidR="00713D25" w:rsidRDefault="00000000">
            <w:pPr>
              <w:pStyle w:val="TableParagraph"/>
              <w:spacing w:before="88"/>
              <w:rPr>
                <w:sz w:val="17"/>
              </w:rPr>
            </w:pPr>
            <w:r>
              <w:rPr>
                <w:spacing w:val="-2"/>
                <w:sz w:val="17"/>
              </w:rPr>
              <w:t>Clarity</w:t>
            </w:r>
          </w:p>
        </w:tc>
        <w:tc>
          <w:tcPr>
            <w:tcW w:w="1130" w:type="dxa"/>
          </w:tcPr>
          <w:p w14:paraId="30559E02" w14:textId="77777777" w:rsidR="00713D25" w:rsidRDefault="00000000">
            <w:pPr>
              <w:pStyle w:val="TableParagraph"/>
              <w:spacing w:before="88"/>
              <w:ind w:left="9"/>
              <w:jc w:val="center"/>
              <w:rPr>
                <w:sz w:val="17"/>
              </w:rPr>
            </w:pPr>
            <w:r>
              <w:rPr>
                <w:spacing w:val="-5"/>
                <w:sz w:val="17"/>
              </w:rPr>
              <w:t>10</w:t>
            </w:r>
          </w:p>
        </w:tc>
        <w:tc>
          <w:tcPr>
            <w:tcW w:w="1670" w:type="dxa"/>
          </w:tcPr>
          <w:p w14:paraId="5F9B6DD8" w14:textId="77777777" w:rsidR="00713D25" w:rsidRDefault="00713D25">
            <w:pPr>
              <w:pStyle w:val="TableParagraph"/>
              <w:spacing w:before="0"/>
              <w:ind w:left="0"/>
              <w:rPr>
                <w:rFonts w:ascii="Times New Roman"/>
                <w:sz w:val="18"/>
              </w:rPr>
            </w:pPr>
          </w:p>
        </w:tc>
        <w:tc>
          <w:tcPr>
            <w:tcW w:w="1750" w:type="dxa"/>
          </w:tcPr>
          <w:p w14:paraId="68D1DD5E" w14:textId="77777777" w:rsidR="00713D25" w:rsidRDefault="00713D25">
            <w:pPr>
              <w:pStyle w:val="TableParagraph"/>
              <w:spacing w:before="0"/>
              <w:ind w:left="0"/>
              <w:rPr>
                <w:rFonts w:ascii="Times New Roman"/>
                <w:sz w:val="18"/>
              </w:rPr>
            </w:pPr>
          </w:p>
        </w:tc>
        <w:tc>
          <w:tcPr>
            <w:tcW w:w="1750" w:type="dxa"/>
          </w:tcPr>
          <w:p w14:paraId="5626608C" w14:textId="77777777" w:rsidR="00713D25" w:rsidRDefault="00713D25">
            <w:pPr>
              <w:pStyle w:val="TableParagraph"/>
              <w:spacing w:before="0"/>
              <w:ind w:left="0"/>
              <w:rPr>
                <w:rFonts w:ascii="Times New Roman"/>
                <w:sz w:val="18"/>
              </w:rPr>
            </w:pPr>
          </w:p>
        </w:tc>
        <w:tc>
          <w:tcPr>
            <w:tcW w:w="1746" w:type="dxa"/>
          </w:tcPr>
          <w:p w14:paraId="1952CF4D" w14:textId="77777777" w:rsidR="00713D25" w:rsidRDefault="00713D25">
            <w:pPr>
              <w:pStyle w:val="TableParagraph"/>
              <w:spacing w:before="0"/>
              <w:ind w:left="0"/>
              <w:rPr>
                <w:rFonts w:ascii="Times New Roman"/>
                <w:sz w:val="18"/>
              </w:rPr>
            </w:pPr>
          </w:p>
        </w:tc>
      </w:tr>
      <w:tr w:rsidR="00713D25" w14:paraId="7C7881D3" w14:textId="77777777">
        <w:trPr>
          <w:trHeight w:val="372"/>
        </w:trPr>
        <w:tc>
          <w:tcPr>
            <w:tcW w:w="1700" w:type="dxa"/>
          </w:tcPr>
          <w:p w14:paraId="035E6B9B" w14:textId="77777777" w:rsidR="00713D25" w:rsidRDefault="00000000">
            <w:pPr>
              <w:pStyle w:val="TableParagraph"/>
              <w:spacing w:before="88"/>
              <w:rPr>
                <w:b/>
                <w:sz w:val="17"/>
              </w:rPr>
            </w:pPr>
            <w:r>
              <w:rPr>
                <w:b/>
                <w:sz w:val="17"/>
              </w:rPr>
              <w:t xml:space="preserve">Total </w:t>
            </w:r>
            <w:r>
              <w:rPr>
                <w:b/>
                <w:spacing w:val="-2"/>
                <w:sz w:val="17"/>
              </w:rPr>
              <w:t>Marks</w:t>
            </w:r>
          </w:p>
        </w:tc>
        <w:tc>
          <w:tcPr>
            <w:tcW w:w="8046" w:type="dxa"/>
            <w:gridSpan w:val="5"/>
          </w:tcPr>
          <w:p w14:paraId="5852D314" w14:textId="77777777" w:rsidR="00713D25" w:rsidRDefault="00713D25">
            <w:pPr>
              <w:pStyle w:val="TableParagraph"/>
              <w:spacing w:before="0"/>
              <w:ind w:left="0"/>
              <w:rPr>
                <w:rFonts w:ascii="Times New Roman"/>
                <w:sz w:val="18"/>
              </w:rPr>
            </w:pPr>
          </w:p>
        </w:tc>
      </w:tr>
    </w:tbl>
    <w:p w14:paraId="36197A82" w14:textId="77777777" w:rsidR="00713D25" w:rsidRDefault="00713D25">
      <w:pPr>
        <w:pStyle w:val="TableParagraph"/>
        <w:spacing w:after="0"/>
        <w:rPr>
          <w:sz w:val="17"/>
        </w:rPr>
      </w:pPr>
    </w:p>
    <w:p w14:paraId="0A7D94A3" w14:textId="77777777" w:rsidR="00713D25" w:rsidRDefault="00713D25">
      <w:pPr>
        <w:pStyle w:val="TableParagraph"/>
        <w:spacing w:after="0"/>
        <w:rPr>
          <w:sz w:val="17"/>
        </w:rPr>
      </w:pPr>
    </w:p>
    <w:p w14:paraId="0EBBE8AA" w14:textId="77777777" w:rsidR="00713D25" w:rsidRDefault="00000000">
      <w:pPr>
        <w:pStyle w:val="Heading3"/>
      </w:pPr>
      <w:r>
        <w:lastRenderedPageBreak/>
        <w:t xml:space="preserve">Code of </w:t>
      </w:r>
      <w:r>
        <w:rPr>
          <w:spacing w:val="-2"/>
        </w:rPr>
        <w:t>Conduct</w:t>
      </w:r>
    </w:p>
    <w:p w14:paraId="59D9851E" w14:textId="318A1EBC" w:rsidR="00713D25" w:rsidRDefault="00000000">
      <w:pPr>
        <w:pStyle w:val="BodyText"/>
        <w:tabs>
          <w:tab w:val="left" w:pos="4087"/>
        </w:tabs>
        <w:spacing w:before="127" w:line="264" w:lineRule="auto"/>
        <w:ind w:left="230" w:right="81"/>
      </w:pPr>
      <w:r>
        <w:t xml:space="preserve">I </w:t>
      </w:r>
      <w:r w:rsidR="008144D9">
        <w:t>PINDIBOINA SAI DEEPAK (192411047)</w:t>
      </w:r>
      <w:r>
        <w:rPr>
          <w:rFonts w:ascii="Times New Roman"/>
          <w:spacing w:val="-14"/>
        </w:rPr>
        <w:t xml:space="preserve"> </w:t>
      </w:r>
      <w:r>
        <w:t>(Name</w:t>
      </w:r>
      <w:r>
        <w:rPr>
          <w:spacing w:val="-16"/>
        </w:rPr>
        <w:t xml:space="preserve"> </w:t>
      </w:r>
      <w:r>
        <w:t>/ Reg. No.) certify that this submission is my original work and that I have adhered to the guidelines specified for this assessment. I understand that any violation of academic integrity rules will result in disciplinary action.</w:t>
      </w:r>
    </w:p>
    <w:p w14:paraId="08D4B50E" w14:textId="7C0A30A3" w:rsidR="00713D25" w:rsidRDefault="00000000">
      <w:pPr>
        <w:pStyle w:val="BodyText"/>
        <w:tabs>
          <w:tab w:val="left" w:pos="5226"/>
          <w:tab w:val="left" w:pos="8137"/>
        </w:tabs>
        <w:spacing w:before="200"/>
        <w:ind w:left="230"/>
        <w:rPr>
          <w:rFonts w:ascii="Times New Roman"/>
        </w:rPr>
      </w:pPr>
      <w:r>
        <w:t xml:space="preserve">Signature of the Student: </w:t>
      </w:r>
      <w:r w:rsidR="008144D9">
        <w:t>Sai Deepak</w:t>
      </w:r>
      <w:r>
        <w:rPr>
          <w:rFonts w:ascii="Times New Roman"/>
          <w:spacing w:val="80"/>
        </w:rPr>
        <w:t xml:space="preserve">   </w:t>
      </w:r>
      <w:r>
        <w:t>Date: 20-10-2026</w:t>
      </w:r>
    </w:p>
    <w:p w14:paraId="6EE32591" w14:textId="77777777" w:rsidR="00713D25" w:rsidRDefault="00713D25">
      <w:pPr>
        <w:pStyle w:val="Heading1"/>
        <w:spacing w:before="280" w:after="120"/>
        <w:rPr>
          <w:color w:val="000000" w:themeColor="text1"/>
        </w:rPr>
      </w:pPr>
    </w:p>
    <w:p w14:paraId="1B25291C" w14:textId="77777777" w:rsidR="00713D25" w:rsidRDefault="00000000">
      <w:pPr>
        <w:pStyle w:val="Heading1"/>
        <w:spacing w:before="280" w:after="120"/>
        <w:rPr>
          <w:color w:val="000000" w:themeColor="text1"/>
        </w:rPr>
      </w:pPr>
      <w:r>
        <w:rPr>
          <w:color w:val="000000" w:themeColor="text1"/>
        </w:rPr>
        <w:t>TASK 1 — Algorithmic Strategy Design &amp; Pseudocode</w:t>
      </w:r>
    </w:p>
    <w:p w14:paraId="7BA6CD57" w14:textId="77777777" w:rsidR="00713D25" w:rsidRDefault="00000000">
      <w:pPr>
        <w:rPr>
          <w:color w:val="000000" w:themeColor="text1"/>
        </w:rPr>
      </w:pPr>
      <w:r>
        <w:rPr>
          <w:color w:val="000000" w:themeColor="text1"/>
        </w:rPr>
        <w:t xml:space="preserve">To evaluate the search space and back-end modules of the </w:t>
      </w:r>
      <w:proofErr w:type="spellStart"/>
      <w:r>
        <w:rPr>
          <w:color w:val="000000" w:themeColor="text1"/>
        </w:rPr>
        <w:t>ShopSphere</w:t>
      </w:r>
      <w:proofErr w:type="spellEnd"/>
      <w:r>
        <w:rPr>
          <w:color w:val="000000" w:themeColor="text1"/>
        </w:rPr>
        <w:t xml:space="preserve"> platform, three fundamentally distinct algorithmic paradigms are designed and investigated. These strategies differ in conceptual approach, data structure requirements, and mathematical complexity.</w:t>
      </w:r>
    </w:p>
    <w:p w14:paraId="49208F52" w14:textId="77777777" w:rsidR="00713D25" w:rsidRDefault="00000000">
      <w:pPr>
        <w:pStyle w:val="Heading2"/>
        <w:rPr>
          <w:color w:val="000000" w:themeColor="text1"/>
        </w:rPr>
      </w:pPr>
      <w:r>
        <w:rPr>
          <w:color w:val="000000" w:themeColor="text1"/>
        </w:rPr>
        <w:t>Approach 1: Iterative Linear Search (Sequential Brute-Force Scanning)</w:t>
      </w:r>
    </w:p>
    <w:p w14:paraId="01271B6D" w14:textId="77777777" w:rsidR="00713D25" w:rsidRDefault="00000000">
      <w:pPr>
        <w:rPr>
          <w:color w:val="000000" w:themeColor="text1"/>
        </w:rPr>
      </w:pPr>
      <w:r>
        <w:rPr>
          <w:color w:val="000000" w:themeColor="text1"/>
        </w:rPr>
        <w:t>Design Paradigm: Brute Force / Exhaustive Sequential Scanning.</w:t>
      </w:r>
      <w:r>
        <w:rPr>
          <w:color w:val="000000" w:themeColor="text1"/>
        </w:rPr>
        <w:br/>
        <w:t>Basic Idea: The algorithm sequentially examines every record starting from index 0 through index n - 1 in an unsorted array, comparing the target key against each record's key until a match is found or the end of the array is reached.</w:t>
      </w:r>
      <w:r>
        <w:rPr>
          <w:color w:val="000000" w:themeColor="text1"/>
        </w:rPr>
        <w:br/>
        <w:t>Preprocessing Requirements: Absolutely None. The dataset is ingested in arrival/arbitrary order (</w:t>
      </w:r>
      <w:proofErr w:type="spellStart"/>
      <w:r>
        <w:rPr>
          <w:color w:val="000000" w:themeColor="text1"/>
        </w:rPr>
        <w:t>T_prep</w:t>
      </w:r>
      <w:proofErr w:type="spellEnd"/>
      <w:r>
        <w:rPr>
          <w:color w:val="000000" w:themeColor="text1"/>
        </w:rPr>
        <w:t>(n) = 0).</w:t>
      </w:r>
      <w:r>
        <w:rPr>
          <w:color w:val="000000" w:themeColor="text1"/>
        </w:rPr>
        <w:br/>
        <w:t>Justification for Selection: Serves as the universal algorithmic baseline. While computationally expensive on large collections (O(n)), it incurs zero upfront setup cost and zero auxiliary memory overhead, making it ideal for one-off searches.</w:t>
      </w:r>
    </w:p>
    <w:tbl>
      <w:tblPr>
        <w:tblW w:w="0" w:type="auto"/>
        <w:jc w:val="center"/>
        <w:tblLook w:val="04A0" w:firstRow="1" w:lastRow="0" w:firstColumn="1" w:lastColumn="0" w:noHBand="0" w:noVBand="1"/>
      </w:tblPr>
      <w:tblGrid>
        <w:gridCol w:w="9360"/>
      </w:tblGrid>
      <w:tr w:rsidR="00713D25" w14:paraId="31F3A74A" w14:textId="77777777">
        <w:trPr>
          <w:jc w:val="center"/>
        </w:trPr>
        <w:tc>
          <w:tcPr>
            <w:tcW w:w="9360" w:type="dxa"/>
            <w:shd w:val="clear" w:color="auto" w:fill="F0F4F8"/>
          </w:tcPr>
          <w:p w14:paraId="5453E7E2" w14:textId="77777777" w:rsidR="00713D25" w:rsidRDefault="00000000">
            <w:pPr>
              <w:spacing w:before="80" w:after="80"/>
              <w:rPr>
                <w:color w:val="000000" w:themeColor="text1"/>
              </w:rPr>
            </w:pPr>
            <w:r>
              <w:rPr>
                <w:rFonts w:ascii="Consolas" w:hAnsi="Consolas"/>
                <w:color w:val="000000" w:themeColor="text1"/>
                <w:sz w:val="19"/>
              </w:rPr>
              <w:t xml:space="preserve">Algorithm </w:t>
            </w:r>
            <w:proofErr w:type="spellStart"/>
            <w:r>
              <w:rPr>
                <w:rFonts w:ascii="Consolas" w:hAnsi="Consolas"/>
                <w:color w:val="000000" w:themeColor="text1"/>
                <w:sz w:val="19"/>
              </w:rPr>
              <w:t>LinearSearch</w:t>
            </w:r>
            <w:proofErr w:type="spellEnd"/>
            <w:r>
              <w:rPr>
                <w:rFonts w:ascii="Consolas" w:hAnsi="Consolas"/>
                <w:color w:val="000000" w:themeColor="text1"/>
                <w:sz w:val="19"/>
              </w:rPr>
              <w:t>(</w:t>
            </w:r>
            <w:proofErr w:type="gramStart"/>
            <w:r>
              <w:rPr>
                <w:rFonts w:ascii="Consolas" w:hAnsi="Consolas"/>
                <w:color w:val="000000" w:themeColor="text1"/>
                <w:sz w:val="19"/>
              </w:rPr>
              <w:t>records[0..</w:t>
            </w:r>
            <w:proofErr w:type="gramEnd"/>
            <w:r>
              <w:rPr>
                <w:rFonts w:ascii="Consolas" w:hAnsi="Consolas"/>
                <w:color w:val="000000" w:themeColor="text1"/>
                <w:sz w:val="19"/>
              </w:rPr>
              <w:t xml:space="preserve">n-1], </w:t>
            </w:r>
            <w:proofErr w:type="spellStart"/>
            <w:r>
              <w:rPr>
                <w:rFonts w:ascii="Consolas" w:hAnsi="Consolas"/>
                <w:color w:val="000000" w:themeColor="text1"/>
                <w:sz w:val="19"/>
              </w:rPr>
              <w:t>target_reg_no</w:t>
            </w:r>
            <w:proofErr w:type="spellEnd"/>
            <w:r>
              <w:rPr>
                <w:rFonts w:ascii="Consolas" w:hAnsi="Consolas"/>
                <w:color w:val="000000" w:themeColor="text1"/>
                <w:sz w:val="19"/>
              </w:rPr>
              <w:t>):</w:t>
            </w:r>
            <w:r>
              <w:rPr>
                <w:rFonts w:ascii="Consolas" w:hAnsi="Consolas"/>
                <w:color w:val="000000" w:themeColor="text1"/>
                <w:sz w:val="19"/>
              </w:rPr>
              <w:br/>
              <w:t xml:space="preserve">  1. comparisons &lt;- 0</w:t>
            </w:r>
            <w:r>
              <w:rPr>
                <w:rFonts w:ascii="Consolas" w:hAnsi="Consolas"/>
                <w:color w:val="000000" w:themeColor="text1"/>
                <w:sz w:val="19"/>
              </w:rPr>
              <w:br/>
              <w:t xml:space="preserve">  2. for </w:t>
            </w:r>
            <w:proofErr w:type="spellStart"/>
            <w:r>
              <w:rPr>
                <w:rFonts w:ascii="Consolas" w:hAnsi="Consolas"/>
                <w:color w:val="000000" w:themeColor="text1"/>
                <w:sz w:val="19"/>
              </w:rPr>
              <w:t>i</w:t>
            </w:r>
            <w:proofErr w:type="spellEnd"/>
            <w:r>
              <w:rPr>
                <w:rFonts w:ascii="Consolas" w:hAnsi="Consolas"/>
                <w:color w:val="000000" w:themeColor="text1"/>
                <w:sz w:val="19"/>
              </w:rPr>
              <w:t xml:space="preserve"> &lt;- 0 to n - 1 do:</w:t>
            </w:r>
            <w:r>
              <w:rPr>
                <w:rFonts w:ascii="Consolas" w:hAnsi="Consolas"/>
                <w:color w:val="000000" w:themeColor="text1"/>
                <w:sz w:val="19"/>
              </w:rPr>
              <w:br/>
              <w:t xml:space="preserve">  3.     comparisons &lt;- comparisons + 1</w:t>
            </w:r>
            <w:r>
              <w:rPr>
                <w:rFonts w:ascii="Consolas" w:hAnsi="Consolas"/>
                <w:color w:val="000000" w:themeColor="text1"/>
                <w:sz w:val="19"/>
              </w:rPr>
              <w:br/>
              <w:t xml:space="preserve">  4.     if records[</w:t>
            </w:r>
            <w:proofErr w:type="spellStart"/>
            <w:r>
              <w:rPr>
                <w:rFonts w:ascii="Consolas" w:hAnsi="Consolas"/>
                <w:color w:val="000000" w:themeColor="text1"/>
                <w:sz w:val="19"/>
              </w:rPr>
              <w:t>i</w:t>
            </w:r>
            <w:proofErr w:type="spellEnd"/>
            <w:r>
              <w:rPr>
                <w:rFonts w:ascii="Consolas" w:hAnsi="Consolas"/>
                <w:color w:val="000000" w:themeColor="text1"/>
                <w:sz w:val="19"/>
              </w:rPr>
              <w:t>].</w:t>
            </w:r>
            <w:proofErr w:type="spellStart"/>
            <w:r>
              <w:rPr>
                <w:rFonts w:ascii="Consolas" w:hAnsi="Consolas"/>
                <w:color w:val="000000" w:themeColor="text1"/>
                <w:sz w:val="19"/>
              </w:rPr>
              <w:t>reg_no</w:t>
            </w:r>
            <w:proofErr w:type="spellEnd"/>
            <w:r>
              <w:rPr>
                <w:rFonts w:ascii="Consolas" w:hAnsi="Consolas"/>
                <w:color w:val="000000" w:themeColor="text1"/>
                <w:sz w:val="19"/>
              </w:rPr>
              <w:t xml:space="preserve"> == </w:t>
            </w:r>
            <w:proofErr w:type="spellStart"/>
            <w:r>
              <w:rPr>
                <w:rFonts w:ascii="Consolas" w:hAnsi="Consolas"/>
                <w:color w:val="000000" w:themeColor="text1"/>
                <w:sz w:val="19"/>
              </w:rPr>
              <w:t>target_reg_no</w:t>
            </w:r>
            <w:proofErr w:type="spellEnd"/>
            <w:r>
              <w:rPr>
                <w:rFonts w:ascii="Consolas" w:hAnsi="Consolas"/>
                <w:color w:val="000000" w:themeColor="text1"/>
                <w:sz w:val="19"/>
              </w:rPr>
              <w:t xml:space="preserve"> then:  // BASIC OPERATION</w:t>
            </w:r>
            <w:r>
              <w:rPr>
                <w:rFonts w:ascii="Consolas" w:hAnsi="Consolas"/>
                <w:color w:val="000000" w:themeColor="text1"/>
                <w:sz w:val="19"/>
              </w:rPr>
              <w:br/>
              <w:t xml:space="preserve">  5.         return (records[</w:t>
            </w:r>
            <w:proofErr w:type="spellStart"/>
            <w:r>
              <w:rPr>
                <w:rFonts w:ascii="Consolas" w:hAnsi="Consolas"/>
                <w:color w:val="000000" w:themeColor="text1"/>
                <w:sz w:val="19"/>
              </w:rPr>
              <w:t>i</w:t>
            </w:r>
            <w:proofErr w:type="spellEnd"/>
            <w:r>
              <w:rPr>
                <w:rFonts w:ascii="Consolas" w:hAnsi="Consolas"/>
                <w:color w:val="000000" w:themeColor="text1"/>
                <w:sz w:val="19"/>
              </w:rPr>
              <w:t>], comparisons)</w:t>
            </w:r>
            <w:r>
              <w:rPr>
                <w:rFonts w:ascii="Consolas" w:hAnsi="Consolas"/>
                <w:color w:val="000000" w:themeColor="text1"/>
                <w:sz w:val="19"/>
              </w:rPr>
              <w:br/>
              <w:t xml:space="preserve">  6. return (None, comparisons)</w:t>
            </w:r>
          </w:p>
        </w:tc>
      </w:tr>
    </w:tbl>
    <w:p w14:paraId="6B658D2F" w14:textId="77777777" w:rsidR="00713D25" w:rsidRDefault="00713D25">
      <w:pPr>
        <w:spacing w:after="80"/>
        <w:rPr>
          <w:color w:val="000000" w:themeColor="text1"/>
        </w:rPr>
      </w:pPr>
    </w:p>
    <w:p w14:paraId="31E632F8" w14:textId="77777777" w:rsidR="00713D25" w:rsidRDefault="00000000">
      <w:pPr>
        <w:pStyle w:val="Heading2"/>
        <w:rPr>
          <w:color w:val="000000" w:themeColor="text1"/>
        </w:rPr>
      </w:pPr>
      <w:r>
        <w:rPr>
          <w:color w:val="000000" w:themeColor="text1"/>
        </w:rPr>
        <w:t>Approach 2: Recursive Binary Search (Divide-and-Conquer)</w:t>
      </w:r>
    </w:p>
    <w:p w14:paraId="673E2756" w14:textId="77777777" w:rsidR="00713D25" w:rsidRDefault="00000000">
      <w:pPr>
        <w:rPr>
          <w:color w:val="000000" w:themeColor="text1"/>
        </w:rPr>
      </w:pPr>
      <w:r>
        <w:rPr>
          <w:color w:val="000000" w:themeColor="text1"/>
        </w:rPr>
        <w:t>Design Paradigm: Recursive Divide-and-Conquer.</w:t>
      </w:r>
      <w:r>
        <w:rPr>
          <w:color w:val="000000" w:themeColor="text1"/>
        </w:rPr>
        <w:br/>
        <w:t>Basic Idea: Operates on a contiguous array sorted monotonically by registration number. The algorithm probes the middle element. If the target matches, search terminates; if target is smaller, it recursively divides the search domain in half to the left subproblem [</w:t>
      </w:r>
      <w:proofErr w:type="gramStart"/>
      <w:r>
        <w:rPr>
          <w:color w:val="000000" w:themeColor="text1"/>
        </w:rPr>
        <w:t>low..</w:t>
      </w:r>
      <w:proofErr w:type="gramEnd"/>
      <w:r>
        <w:rPr>
          <w:color w:val="000000" w:themeColor="text1"/>
        </w:rPr>
        <w:t>mid-1]; otherwise, it recurses into the right subproblem [mid+</w:t>
      </w:r>
      <w:proofErr w:type="gramStart"/>
      <w:r>
        <w:rPr>
          <w:color w:val="000000" w:themeColor="text1"/>
        </w:rPr>
        <w:t>1..</w:t>
      </w:r>
      <w:proofErr w:type="gramEnd"/>
      <w:r>
        <w:rPr>
          <w:color w:val="000000" w:themeColor="text1"/>
        </w:rPr>
        <w:t>high].</w:t>
      </w:r>
      <w:r>
        <w:rPr>
          <w:color w:val="000000" w:themeColor="text1"/>
        </w:rPr>
        <w:br/>
        <w:t xml:space="preserve">Preprocessing Requirements: Mandatory sorting by registration number. Executed via </w:t>
      </w:r>
      <w:proofErr w:type="spellStart"/>
      <w:r>
        <w:rPr>
          <w:color w:val="000000" w:themeColor="text1"/>
        </w:rPr>
        <w:t>Timsort</w:t>
      </w:r>
      <w:proofErr w:type="spellEnd"/>
      <w:r>
        <w:rPr>
          <w:color w:val="000000" w:themeColor="text1"/>
        </w:rPr>
        <w:t xml:space="preserve">/Merge Sort in </w:t>
      </w:r>
      <w:proofErr w:type="gramStart"/>
      <w:r>
        <w:rPr>
          <w:color w:val="000000" w:themeColor="text1"/>
        </w:rPr>
        <w:t>O(</w:t>
      </w:r>
      <w:proofErr w:type="gramEnd"/>
      <w:r>
        <w:rPr>
          <w:color w:val="000000" w:themeColor="text1"/>
        </w:rPr>
        <w:t>n log n) time and O(n) auxiliary space.</w:t>
      </w:r>
      <w:r>
        <w:rPr>
          <w:color w:val="000000" w:themeColor="text1"/>
        </w:rPr>
        <w:br/>
        <w:t xml:space="preserve">Justification for Selection: The canonical comparison-based search algorithm with logarithmic time </w:t>
      </w:r>
      <w:r>
        <w:rPr>
          <w:color w:val="000000" w:themeColor="text1"/>
        </w:rPr>
        <w:lastRenderedPageBreak/>
        <w:t>complexity (</w:t>
      </w:r>
      <w:proofErr w:type="gramStart"/>
      <w:r>
        <w:rPr>
          <w:color w:val="000000" w:themeColor="text1"/>
        </w:rPr>
        <w:t>O(</w:t>
      </w:r>
      <w:proofErr w:type="gramEnd"/>
      <w:r>
        <w:rPr>
          <w:color w:val="000000" w:themeColor="text1"/>
        </w:rPr>
        <w:t>log n)). Provides deterministic upper bounds, minimal runtime overhead, and zero extra dynamic memory structures.</w:t>
      </w:r>
    </w:p>
    <w:p w14:paraId="567806E0" w14:textId="77777777" w:rsidR="00713D25" w:rsidRDefault="00713D25">
      <w:pPr>
        <w:rPr>
          <w:color w:val="000000" w:themeColor="text1"/>
        </w:rPr>
      </w:pPr>
    </w:p>
    <w:p w14:paraId="55ACAA26" w14:textId="77777777" w:rsidR="00713D25" w:rsidRDefault="00713D25">
      <w:pPr>
        <w:rPr>
          <w:color w:val="000000" w:themeColor="text1"/>
        </w:rPr>
      </w:pPr>
    </w:p>
    <w:p w14:paraId="5C08476C" w14:textId="77777777" w:rsidR="00713D25" w:rsidRDefault="00713D25">
      <w:pPr>
        <w:rPr>
          <w:color w:val="000000" w:themeColor="text1"/>
        </w:rPr>
      </w:pPr>
    </w:p>
    <w:p w14:paraId="44A8EF59" w14:textId="77777777" w:rsidR="00713D25" w:rsidRDefault="00713D25">
      <w:pPr>
        <w:rPr>
          <w:color w:val="000000" w:themeColor="text1"/>
        </w:rPr>
      </w:pPr>
    </w:p>
    <w:tbl>
      <w:tblPr>
        <w:tblW w:w="0" w:type="auto"/>
        <w:jc w:val="center"/>
        <w:tblLook w:val="04A0" w:firstRow="1" w:lastRow="0" w:firstColumn="1" w:lastColumn="0" w:noHBand="0" w:noVBand="1"/>
      </w:tblPr>
      <w:tblGrid>
        <w:gridCol w:w="9360"/>
      </w:tblGrid>
      <w:tr w:rsidR="00713D25" w14:paraId="4840A6FE" w14:textId="77777777">
        <w:trPr>
          <w:jc w:val="center"/>
        </w:trPr>
        <w:tc>
          <w:tcPr>
            <w:tcW w:w="9360" w:type="dxa"/>
            <w:shd w:val="clear" w:color="auto" w:fill="F0F4F8"/>
          </w:tcPr>
          <w:p w14:paraId="1FF2FF80" w14:textId="77777777" w:rsidR="00713D25" w:rsidRDefault="00000000">
            <w:pPr>
              <w:spacing w:before="80" w:after="80"/>
              <w:rPr>
                <w:color w:val="000000" w:themeColor="text1"/>
              </w:rPr>
            </w:pPr>
            <w:r>
              <w:rPr>
                <w:rFonts w:ascii="Consolas" w:hAnsi="Consolas"/>
                <w:color w:val="000000" w:themeColor="text1"/>
                <w:sz w:val="19"/>
              </w:rPr>
              <w:t xml:space="preserve">Algorithm </w:t>
            </w:r>
            <w:proofErr w:type="spellStart"/>
            <w:r>
              <w:rPr>
                <w:rFonts w:ascii="Consolas" w:hAnsi="Consolas"/>
                <w:color w:val="000000" w:themeColor="text1"/>
                <w:sz w:val="19"/>
              </w:rPr>
              <w:t>BinarySearchRecursive</w:t>
            </w:r>
            <w:proofErr w:type="spellEnd"/>
            <w:r>
              <w:rPr>
                <w:rFonts w:ascii="Consolas" w:hAnsi="Consolas"/>
                <w:color w:val="000000" w:themeColor="text1"/>
                <w:sz w:val="19"/>
              </w:rPr>
              <w:t>(</w:t>
            </w:r>
            <w:proofErr w:type="gramStart"/>
            <w:r>
              <w:rPr>
                <w:rFonts w:ascii="Consolas" w:hAnsi="Consolas"/>
                <w:color w:val="000000" w:themeColor="text1"/>
                <w:sz w:val="19"/>
              </w:rPr>
              <w:t>records[0..</w:t>
            </w:r>
            <w:proofErr w:type="gramEnd"/>
            <w:r>
              <w:rPr>
                <w:rFonts w:ascii="Consolas" w:hAnsi="Consolas"/>
                <w:color w:val="000000" w:themeColor="text1"/>
                <w:sz w:val="19"/>
              </w:rPr>
              <w:t>n-1], target, low, high, comps):</w:t>
            </w:r>
            <w:r>
              <w:rPr>
                <w:rFonts w:ascii="Consolas" w:hAnsi="Consolas"/>
                <w:color w:val="000000" w:themeColor="text1"/>
                <w:sz w:val="19"/>
              </w:rPr>
              <w:br/>
              <w:t xml:space="preserve">  1. if low &gt; high then return (None, comps) // Base Case: Key absent</w:t>
            </w:r>
            <w:r>
              <w:rPr>
                <w:rFonts w:ascii="Consolas" w:hAnsi="Consolas"/>
                <w:color w:val="000000" w:themeColor="text1"/>
                <w:sz w:val="19"/>
              </w:rPr>
              <w:br/>
              <w:t xml:space="preserve">  2. mid &lt;- low + </w:t>
            </w:r>
            <w:proofErr w:type="gramStart"/>
            <w:r>
              <w:rPr>
                <w:rFonts w:ascii="Consolas" w:hAnsi="Consolas"/>
                <w:color w:val="000000" w:themeColor="text1"/>
                <w:sz w:val="19"/>
              </w:rPr>
              <w:t>floor(</w:t>
            </w:r>
            <w:proofErr w:type="gramEnd"/>
            <w:r>
              <w:rPr>
                <w:rFonts w:ascii="Consolas" w:hAnsi="Consolas"/>
                <w:color w:val="000000" w:themeColor="text1"/>
                <w:sz w:val="19"/>
              </w:rPr>
              <w:t>(high - low) / 2)</w:t>
            </w:r>
            <w:r>
              <w:rPr>
                <w:rFonts w:ascii="Consolas" w:hAnsi="Consolas"/>
                <w:color w:val="000000" w:themeColor="text1"/>
                <w:sz w:val="19"/>
              </w:rPr>
              <w:br/>
              <w:t xml:space="preserve">  3. comps &lt;- comps + 1</w:t>
            </w:r>
            <w:r>
              <w:rPr>
                <w:rFonts w:ascii="Consolas" w:hAnsi="Consolas"/>
                <w:color w:val="000000" w:themeColor="text1"/>
                <w:sz w:val="19"/>
              </w:rPr>
              <w:br/>
              <w:t xml:space="preserve">  4. if records[mid].</w:t>
            </w:r>
            <w:proofErr w:type="spellStart"/>
            <w:r>
              <w:rPr>
                <w:rFonts w:ascii="Consolas" w:hAnsi="Consolas"/>
                <w:color w:val="000000" w:themeColor="text1"/>
                <w:sz w:val="19"/>
              </w:rPr>
              <w:t>reg_no</w:t>
            </w:r>
            <w:proofErr w:type="spellEnd"/>
            <w:r>
              <w:rPr>
                <w:rFonts w:ascii="Consolas" w:hAnsi="Consolas"/>
                <w:color w:val="000000" w:themeColor="text1"/>
                <w:sz w:val="19"/>
              </w:rPr>
              <w:t xml:space="preserve"> == target then: // BASIC OPERATION</w:t>
            </w:r>
            <w:r>
              <w:rPr>
                <w:rFonts w:ascii="Consolas" w:hAnsi="Consolas"/>
                <w:color w:val="000000" w:themeColor="text1"/>
                <w:sz w:val="19"/>
              </w:rPr>
              <w:br/>
              <w:t xml:space="preserve">  5.     return (records[mid], comps)</w:t>
            </w:r>
            <w:r>
              <w:rPr>
                <w:rFonts w:ascii="Consolas" w:hAnsi="Consolas"/>
                <w:color w:val="000000" w:themeColor="text1"/>
                <w:sz w:val="19"/>
              </w:rPr>
              <w:br/>
              <w:t xml:space="preserve">  6. else if target &lt; records[mid].</w:t>
            </w:r>
            <w:proofErr w:type="spellStart"/>
            <w:r>
              <w:rPr>
                <w:rFonts w:ascii="Consolas" w:hAnsi="Consolas"/>
                <w:color w:val="000000" w:themeColor="text1"/>
                <w:sz w:val="19"/>
              </w:rPr>
              <w:t>reg_no</w:t>
            </w:r>
            <w:proofErr w:type="spellEnd"/>
            <w:r>
              <w:rPr>
                <w:rFonts w:ascii="Consolas" w:hAnsi="Consolas"/>
                <w:color w:val="000000" w:themeColor="text1"/>
                <w:sz w:val="19"/>
              </w:rPr>
              <w:t xml:space="preserve"> then:</w:t>
            </w:r>
            <w:r>
              <w:rPr>
                <w:rFonts w:ascii="Consolas" w:hAnsi="Consolas"/>
                <w:color w:val="000000" w:themeColor="text1"/>
                <w:sz w:val="19"/>
              </w:rPr>
              <w:br/>
              <w:t xml:space="preserve">  7.     return </w:t>
            </w:r>
            <w:proofErr w:type="spellStart"/>
            <w:proofErr w:type="gramStart"/>
            <w:r>
              <w:rPr>
                <w:rFonts w:ascii="Consolas" w:hAnsi="Consolas"/>
                <w:color w:val="000000" w:themeColor="text1"/>
                <w:sz w:val="19"/>
              </w:rPr>
              <w:t>BinarySearchRecursive</w:t>
            </w:r>
            <w:proofErr w:type="spellEnd"/>
            <w:r>
              <w:rPr>
                <w:rFonts w:ascii="Consolas" w:hAnsi="Consolas"/>
                <w:color w:val="000000" w:themeColor="text1"/>
                <w:sz w:val="19"/>
              </w:rPr>
              <w:t>(</w:t>
            </w:r>
            <w:proofErr w:type="gramEnd"/>
            <w:r>
              <w:rPr>
                <w:rFonts w:ascii="Consolas" w:hAnsi="Consolas"/>
                <w:color w:val="000000" w:themeColor="text1"/>
                <w:sz w:val="19"/>
              </w:rPr>
              <w:t>records, target, low, mid - 1, comps)</w:t>
            </w:r>
            <w:r>
              <w:rPr>
                <w:rFonts w:ascii="Consolas" w:hAnsi="Consolas"/>
                <w:color w:val="000000" w:themeColor="text1"/>
                <w:sz w:val="19"/>
              </w:rPr>
              <w:br/>
              <w:t xml:space="preserve">  8. else:</w:t>
            </w:r>
            <w:r>
              <w:rPr>
                <w:rFonts w:ascii="Consolas" w:hAnsi="Consolas"/>
                <w:color w:val="000000" w:themeColor="text1"/>
                <w:sz w:val="19"/>
              </w:rPr>
              <w:br/>
              <w:t xml:space="preserve">  9.     return </w:t>
            </w:r>
            <w:proofErr w:type="spellStart"/>
            <w:proofErr w:type="gramStart"/>
            <w:r>
              <w:rPr>
                <w:rFonts w:ascii="Consolas" w:hAnsi="Consolas"/>
                <w:color w:val="000000" w:themeColor="text1"/>
                <w:sz w:val="19"/>
              </w:rPr>
              <w:t>BinarySearchRecursive</w:t>
            </w:r>
            <w:proofErr w:type="spellEnd"/>
            <w:r>
              <w:rPr>
                <w:rFonts w:ascii="Consolas" w:hAnsi="Consolas"/>
                <w:color w:val="000000" w:themeColor="text1"/>
                <w:sz w:val="19"/>
              </w:rPr>
              <w:t>(</w:t>
            </w:r>
            <w:proofErr w:type="gramEnd"/>
            <w:r>
              <w:rPr>
                <w:rFonts w:ascii="Consolas" w:hAnsi="Consolas"/>
                <w:color w:val="000000" w:themeColor="text1"/>
                <w:sz w:val="19"/>
              </w:rPr>
              <w:t>records, target, mid + 1, high, comps)</w:t>
            </w:r>
          </w:p>
        </w:tc>
      </w:tr>
    </w:tbl>
    <w:p w14:paraId="735341C7" w14:textId="77777777" w:rsidR="00713D25" w:rsidRDefault="00713D25">
      <w:pPr>
        <w:spacing w:after="80"/>
        <w:rPr>
          <w:color w:val="000000" w:themeColor="text1"/>
        </w:rPr>
      </w:pPr>
    </w:p>
    <w:p w14:paraId="5C0F5186" w14:textId="77777777" w:rsidR="00713D25" w:rsidRDefault="00000000">
      <w:pPr>
        <w:pStyle w:val="Heading2"/>
        <w:rPr>
          <w:color w:val="000000" w:themeColor="text1"/>
        </w:rPr>
      </w:pPr>
      <w:r>
        <w:rPr>
          <w:color w:val="000000" w:themeColor="text1"/>
        </w:rPr>
        <w:t>Approach 3: Chained Hash Table (Direct Hashing / Key-to-Address Transformation)</w:t>
      </w:r>
    </w:p>
    <w:p w14:paraId="52B7609D" w14:textId="77777777" w:rsidR="00713D25" w:rsidRDefault="00000000">
      <w:pPr>
        <w:rPr>
          <w:color w:val="000000" w:themeColor="text1"/>
        </w:rPr>
      </w:pPr>
      <w:r>
        <w:rPr>
          <w:color w:val="000000" w:themeColor="text1"/>
        </w:rPr>
        <w:t>Design Paradigm: Direct Addressing / Hashing with Collision Resolution.</w:t>
      </w:r>
      <w:r>
        <w:rPr>
          <w:color w:val="000000" w:themeColor="text1"/>
        </w:rPr>
        <w:br/>
        <w:t xml:space="preserve">Basic Idea: Maps the 9-digit registration number directly to a bucket array index via Knuth Multiplicative Hashing: h(k) = ((k * A) mod 2^32) mod m. Collisions are resolved through Separate Chaining (singly-linked bucket lists). Looking up a student requires hashing the key in </w:t>
      </w:r>
      <w:proofErr w:type="gramStart"/>
      <w:r>
        <w:rPr>
          <w:color w:val="000000" w:themeColor="text1"/>
        </w:rPr>
        <w:t>O(</w:t>
      </w:r>
      <w:proofErr w:type="gramEnd"/>
      <w:r>
        <w:rPr>
          <w:color w:val="000000" w:themeColor="text1"/>
        </w:rPr>
        <w:t xml:space="preserve">1) time and scanning the </w:t>
      </w:r>
      <w:proofErr w:type="gramStart"/>
      <w:r>
        <w:rPr>
          <w:color w:val="000000" w:themeColor="text1"/>
        </w:rPr>
        <w:t>short linked</w:t>
      </w:r>
      <w:proofErr w:type="gramEnd"/>
      <w:r>
        <w:rPr>
          <w:color w:val="000000" w:themeColor="text1"/>
        </w:rPr>
        <w:t xml:space="preserve"> chain.</w:t>
      </w:r>
      <w:r>
        <w:rPr>
          <w:color w:val="000000" w:themeColor="text1"/>
        </w:rPr>
        <w:br/>
        <w:t xml:space="preserve">Preprocessing Requirements: Initial hash table allocation of capacity m = </w:t>
      </w:r>
      <w:proofErr w:type="gramStart"/>
      <w:r>
        <w:rPr>
          <w:color w:val="000000" w:themeColor="text1"/>
        </w:rPr>
        <w:t>ceil(</w:t>
      </w:r>
      <w:proofErr w:type="gramEnd"/>
      <w:r>
        <w:rPr>
          <w:color w:val="000000" w:themeColor="text1"/>
        </w:rPr>
        <w:t>n / 0.70) buckets and bulk insertion of all n records in O(n) time.</w:t>
      </w:r>
      <w:r>
        <w:rPr>
          <w:color w:val="000000" w:themeColor="text1"/>
        </w:rPr>
        <w:br/>
        <w:t>Justification for Selection: Achieves expected constant-time retrieval (</w:t>
      </w:r>
      <w:proofErr w:type="gramStart"/>
      <w:r>
        <w:rPr>
          <w:color w:val="000000" w:themeColor="text1"/>
        </w:rPr>
        <w:t>O(</w:t>
      </w:r>
      <w:proofErr w:type="gramEnd"/>
      <w:r>
        <w:rPr>
          <w:color w:val="000000" w:themeColor="text1"/>
        </w:rPr>
        <w:t>1)) independent of dataset size n. This non-comparison paradigm is critical for high-throughput enterprise workloads where millions of queries must be served.</w:t>
      </w:r>
    </w:p>
    <w:tbl>
      <w:tblPr>
        <w:tblW w:w="0" w:type="auto"/>
        <w:jc w:val="center"/>
        <w:tblLook w:val="04A0" w:firstRow="1" w:lastRow="0" w:firstColumn="1" w:lastColumn="0" w:noHBand="0" w:noVBand="1"/>
      </w:tblPr>
      <w:tblGrid>
        <w:gridCol w:w="9360"/>
      </w:tblGrid>
      <w:tr w:rsidR="00713D25" w14:paraId="524BB9DD" w14:textId="77777777">
        <w:trPr>
          <w:jc w:val="center"/>
        </w:trPr>
        <w:tc>
          <w:tcPr>
            <w:tcW w:w="9360" w:type="dxa"/>
            <w:shd w:val="clear" w:color="auto" w:fill="F0F4F8"/>
          </w:tcPr>
          <w:p w14:paraId="60024631" w14:textId="77777777" w:rsidR="00713D25" w:rsidRDefault="00000000">
            <w:pPr>
              <w:spacing w:before="80" w:after="80"/>
              <w:rPr>
                <w:color w:val="000000" w:themeColor="text1"/>
              </w:rPr>
            </w:pPr>
            <w:r>
              <w:rPr>
                <w:rFonts w:ascii="Consolas" w:hAnsi="Consolas"/>
                <w:color w:val="000000" w:themeColor="text1"/>
                <w:sz w:val="19"/>
              </w:rPr>
              <w:t xml:space="preserve">Algorithm </w:t>
            </w:r>
            <w:proofErr w:type="spellStart"/>
            <w:proofErr w:type="gramStart"/>
            <w:r>
              <w:rPr>
                <w:rFonts w:ascii="Consolas" w:hAnsi="Consolas"/>
                <w:color w:val="000000" w:themeColor="text1"/>
                <w:sz w:val="19"/>
              </w:rPr>
              <w:t>HashTableSearch</w:t>
            </w:r>
            <w:proofErr w:type="spellEnd"/>
            <w:r>
              <w:rPr>
                <w:rFonts w:ascii="Consolas" w:hAnsi="Consolas"/>
                <w:color w:val="000000" w:themeColor="text1"/>
                <w:sz w:val="19"/>
              </w:rPr>
              <w:t>(</w:t>
            </w:r>
            <w:proofErr w:type="gramEnd"/>
            <w:r>
              <w:rPr>
                <w:rFonts w:ascii="Consolas" w:hAnsi="Consolas"/>
                <w:color w:val="000000" w:themeColor="text1"/>
                <w:sz w:val="19"/>
              </w:rPr>
              <w:t xml:space="preserve">Table, </w:t>
            </w:r>
            <w:proofErr w:type="spellStart"/>
            <w:r>
              <w:rPr>
                <w:rFonts w:ascii="Consolas" w:hAnsi="Consolas"/>
                <w:color w:val="000000" w:themeColor="text1"/>
                <w:sz w:val="19"/>
              </w:rPr>
              <w:t>target_reg_no</w:t>
            </w:r>
            <w:proofErr w:type="spellEnd"/>
            <w:r>
              <w:rPr>
                <w:rFonts w:ascii="Consolas" w:hAnsi="Consolas"/>
                <w:color w:val="000000" w:themeColor="text1"/>
                <w:sz w:val="19"/>
              </w:rPr>
              <w:t>):</w:t>
            </w:r>
            <w:r>
              <w:rPr>
                <w:rFonts w:ascii="Consolas" w:hAnsi="Consolas"/>
                <w:color w:val="000000" w:themeColor="text1"/>
                <w:sz w:val="19"/>
              </w:rPr>
              <w:br/>
              <w:t xml:space="preserve">  1. comps &lt;- 0</w:t>
            </w:r>
            <w:r>
              <w:rPr>
                <w:rFonts w:ascii="Consolas" w:hAnsi="Consolas"/>
                <w:color w:val="000000" w:themeColor="text1"/>
                <w:sz w:val="19"/>
              </w:rPr>
              <w:br/>
              <w:t xml:space="preserve">  2. index &lt;- </w:t>
            </w:r>
            <w:proofErr w:type="gramStart"/>
            <w:r>
              <w:rPr>
                <w:rFonts w:ascii="Consolas" w:hAnsi="Consolas"/>
                <w:color w:val="000000" w:themeColor="text1"/>
                <w:sz w:val="19"/>
              </w:rPr>
              <w:t>Hash(</w:t>
            </w:r>
            <w:proofErr w:type="spellStart"/>
            <w:proofErr w:type="gramEnd"/>
            <w:r>
              <w:rPr>
                <w:rFonts w:ascii="Consolas" w:hAnsi="Consolas"/>
                <w:color w:val="000000" w:themeColor="text1"/>
                <w:sz w:val="19"/>
              </w:rPr>
              <w:t>target_reg_no</w:t>
            </w:r>
            <w:proofErr w:type="spellEnd"/>
            <w:r>
              <w:rPr>
                <w:rFonts w:ascii="Consolas" w:hAnsi="Consolas"/>
                <w:color w:val="000000" w:themeColor="text1"/>
                <w:sz w:val="19"/>
              </w:rPr>
              <w:t xml:space="preserve">, </w:t>
            </w:r>
            <w:proofErr w:type="spellStart"/>
            <w:r>
              <w:rPr>
                <w:rFonts w:ascii="Consolas" w:hAnsi="Consolas"/>
                <w:color w:val="000000" w:themeColor="text1"/>
                <w:sz w:val="19"/>
              </w:rPr>
              <w:t>Table.capacity</w:t>
            </w:r>
            <w:proofErr w:type="spellEnd"/>
            <w:r>
              <w:rPr>
                <w:rFonts w:ascii="Consolas" w:hAnsi="Consolas"/>
                <w:color w:val="000000" w:themeColor="text1"/>
                <w:sz w:val="19"/>
              </w:rPr>
              <w:t xml:space="preserve">) // </w:t>
            </w:r>
            <w:proofErr w:type="gramStart"/>
            <w:r>
              <w:rPr>
                <w:rFonts w:ascii="Consolas" w:hAnsi="Consolas"/>
                <w:color w:val="000000" w:themeColor="text1"/>
                <w:sz w:val="19"/>
              </w:rPr>
              <w:t>O(</w:t>
            </w:r>
            <w:proofErr w:type="gramEnd"/>
            <w:r>
              <w:rPr>
                <w:rFonts w:ascii="Consolas" w:hAnsi="Consolas"/>
                <w:color w:val="000000" w:themeColor="text1"/>
                <w:sz w:val="19"/>
              </w:rPr>
              <w:t>1) hash evaluation</w:t>
            </w:r>
            <w:r>
              <w:rPr>
                <w:rFonts w:ascii="Consolas" w:hAnsi="Consolas"/>
                <w:color w:val="000000" w:themeColor="text1"/>
                <w:sz w:val="19"/>
              </w:rPr>
              <w:br/>
              <w:t xml:space="preserve">  3. </w:t>
            </w:r>
            <w:proofErr w:type="spellStart"/>
            <w:r>
              <w:rPr>
                <w:rFonts w:ascii="Consolas" w:hAnsi="Consolas"/>
                <w:color w:val="000000" w:themeColor="text1"/>
                <w:sz w:val="19"/>
              </w:rPr>
              <w:t>curr</w:t>
            </w:r>
            <w:proofErr w:type="spellEnd"/>
            <w:r>
              <w:rPr>
                <w:rFonts w:ascii="Consolas" w:hAnsi="Consolas"/>
                <w:color w:val="000000" w:themeColor="text1"/>
                <w:sz w:val="19"/>
              </w:rPr>
              <w:t xml:space="preserve"> &lt;- </w:t>
            </w:r>
            <w:proofErr w:type="spellStart"/>
            <w:r>
              <w:rPr>
                <w:rFonts w:ascii="Consolas" w:hAnsi="Consolas"/>
                <w:color w:val="000000" w:themeColor="text1"/>
                <w:sz w:val="19"/>
              </w:rPr>
              <w:t>Table.buckets</w:t>
            </w:r>
            <w:proofErr w:type="spellEnd"/>
            <w:r>
              <w:rPr>
                <w:rFonts w:ascii="Consolas" w:hAnsi="Consolas"/>
                <w:color w:val="000000" w:themeColor="text1"/>
                <w:sz w:val="19"/>
              </w:rPr>
              <w:t>[index]</w:t>
            </w:r>
            <w:r>
              <w:rPr>
                <w:rFonts w:ascii="Consolas" w:hAnsi="Consolas"/>
                <w:color w:val="000000" w:themeColor="text1"/>
                <w:sz w:val="19"/>
              </w:rPr>
              <w:br/>
              <w:t xml:space="preserve">  4. while </w:t>
            </w:r>
            <w:proofErr w:type="spellStart"/>
            <w:proofErr w:type="gramStart"/>
            <w:r>
              <w:rPr>
                <w:rFonts w:ascii="Consolas" w:hAnsi="Consolas"/>
                <w:color w:val="000000" w:themeColor="text1"/>
                <w:sz w:val="19"/>
              </w:rPr>
              <w:t>curr</w:t>
            </w:r>
            <w:proofErr w:type="spellEnd"/>
            <w:r>
              <w:rPr>
                <w:rFonts w:ascii="Consolas" w:hAnsi="Consolas"/>
                <w:color w:val="000000" w:themeColor="text1"/>
                <w:sz w:val="19"/>
              </w:rPr>
              <w:t xml:space="preserve"> !</w:t>
            </w:r>
            <w:proofErr w:type="gramEnd"/>
            <w:r>
              <w:rPr>
                <w:rFonts w:ascii="Consolas" w:hAnsi="Consolas"/>
                <w:color w:val="000000" w:themeColor="text1"/>
                <w:sz w:val="19"/>
              </w:rPr>
              <w:t>= NULL do:</w:t>
            </w:r>
            <w:r>
              <w:rPr>
                <w:rFonts w:ascii="Consolas" w:hAnsi="Consolas"/>
                <w:color w:val="000000" w:themeColor="text1"/>
                <w:sz w:val="19"/>
              </w:rPr>
              <w:br/>
              <w:t xml:space="preserve">  5.     comps &lt;- comps + 1</w:t>
            </w:r>
            <w:r>
              <w:rPr>
                <w:rFonts w:ascii="Consolas" w:hAnsi="Consolas"/>
                <w:color w:val="000000" w:themeColor="text1"/>
                <w:sz w:val="19"/>
              </w:rPr>
              <w:br/>
              <w:t xml:space="preserve">  6.     if </w:t>
            </w:r>
            <w:proofErr w:type="spellStart"/>
            <w:r>
              <w:rPr>
                <w:rFonts w:ascii="Consolas" w:hAnsi="Consolas"/>
                <w:color w:val="000000" w:themeColor="text1"/>
                <w:sz w:val="19"/>
              </w:rPr>
              <w:t>curr.record.reg_no</w:t>
            </w:r>
            <w:proofErr w:type="spellEnd"/>
            <w:r>
              <w:rPr>
                <w:rFonts w:ascii="Consolas" w:hAnsi="Consolas"/>
                <w:color w:val="000000" w:themeColor="text1"/>
                <w:sz w:val="19"/>
              </w:rPr>
              <w:t xml:space="preserve"> == </w:t>
            </w:r>
            <w:proofErr w:type="spellStart"/>
            <w:r>
              <w:rPr>
                <w:rFonts w:ascii="Consolas" w:hAnsi="Consolas"/>
                <w:color w:val="000000" w:themeColor="text1"/>
                <w:sz w:val="19"/>
              </w:rPr>
              <w:t>target_reg_no</w:t>
            </w:r>
            <w:proofErr w:type="spellEnd"/>
            <w:r>
              <w:rPr>
                <w:rFonts w:ascii="Consolas" w:hAnsi="Consolas"/>
                <w:color w:val="000000" w:themeColor="text1"/>
                <w:sz w:val="19"/>
              </w:rPr>
              <w:t xml:space="preserve"> then: // BASIC OPERATION</w:t>
            </w:r>
            <w:r>
              <w:rPr>
                <w:rFonts w:ascii="Consolas" w:hAnsi="Consolas"/>
                <w:color w:val="000000" w:themeColor="text1"/>
                <w:sz w:val="19"/>
              </w:rPr>
              <w:br/>
              <w:t xml:space="preserve">  7.         return (</w:t>
            </w:r>
            <w:proofErr w:type="spellStart"/>
            <w:proofErr w:type="gramStart"/>
            <w:r>
              <w:rPr>
                <w:rFonts w:ascii="Consolas" w:hAnsi="Consolas"/>
                <w:color w:val="000000" w:themeColor="text1"/>
                <w:sz w:val="19"/>
              </w:rPr>
              <w:t>curr.record</w:t>
            </w:r>
            <w:proofErr w:type="spellEnd"/>
            <w:proofErr w:type="gramEnd"/>
            <w:r>
              <w:rPr>
                <w:rFonts w:ascii="Consolas" w:hAnsi="Consolas"/>
                <w:color w:val="000000" w:themeColor="text1"/>
                <w:sz w:val="19"/>
              </w:rPr>
              <w:t>, comps)</w:t>
            </w:r>
            <w:r>
              <w:rPr>
                <w:rFonts w:ascii="Consolas" w:hAnsi="Consolas"/>
                <w:color w:val="000000" w:themeColor="text1"/>
                <w:sz w:val="19"/>
              </w:rPr>
              <w:br/>
              <w:t xml:space="preserve">  8.     </w:t>
            </w:r>
            <w:proofErr w:type="spellStart"/>
            <w:r>
              <w:rPr>
                <w:rFonts w:ascii="Consolas" w:hAnsi="Consolas"/>
                <w:color w:val="000000" w:themeColor="text1"/>
                <w:sz w:val="19"/>
              </w:rPr>
              <w:t>curr</w:t>
            </w:r>
            <w:proofErr w:type="spellEnd"/>
            <w:r>
              <w:rPr>
                <w:rFonts w:ascii="Consolas" w:hAnsi="Consolas"/>
                <w:color w:val="000000" w:themeColor="text1"/>
                <w:sz w:val="19"/>
              </w:rPr>
              <w:t xml:space="preserve"> &lt;- </w:t>
            </w:r>
            <w:proofErr w:type="spellStart"/>
            <w:proofErr w:type="gramStart"/>
            <w:r>
              <w:rPr>
                <w:rFonts w:ascii="Consolas" w:hAnsi="Consolas"/>
                <w:color w:val="000000" w:themeColor="text1"/>
                <w:sz w:val="19"/>
              </w:rPr>
              <w:t>curr.next</w:t>
            </w:r>
            <w:proofErr w:type="spellEnd"/>
            <w:proofErr w:type="gramEnd"/>
            <w:r>
              <w:rPr>
                <w:rFonts w:ascii="Consolas" w:hAnsi="Consolas"/>
                <w:color w:val="000000" w:themeColor="text1"/>
                <w:sz w:val="19"/>
              </w:rPr>
              <w:br/>
              <w:t xml:space="preserve">  9. return (None, comps)</w:t>
            </w:r>
          </w:p>
        </w:tc>
      </w:tr>
    </w:tbl>
    <w:p w14:paraId="3E263AFD" w14:textId="77777777" w:rsidR="00713D25" w:rsidRDefault="00713D25">
      <w:pPr>
        <w:spacing w:after="80"/>
        <w:rPr>
          <w:color w:val="000000" w:themeColor="text1"/>
        </w:rPr>
      </w:pPr>
    </w:p>
    <w:p w14:paraId="5BB1BE5F" w14:textId="77777777" w:rsidR="00713D25" w:rsidRDefault="00713D25">
      <w:pPr>
        <w:spacing w:after="80"/>
        <w:rPr>
          <w:color w:val="000000" w:themeColor="text1"/>
        </w:rPr>
      </w:pPr>
    </w:p>
    <w:p w14:paraId="4CE120C5" w14:textId="77777777" w:rsidR="00713D25" w:rsidRDefault="00713D25">
      <w:pPr>
        <w:spacing w:after="80"/>
        <w:rPr>
          <w:color w:val="000000" w:themeColor="text1"/>
        </w:rPr>
      </w:pPr>
    </w:p>
    <w:p w14:paraId="73B312BC" w14:textId="77777777" w:rsidR="00713D25" w:rsidRDefault="00713D25">
      <w:pPr>
        <w:spacing w:after="80"/>
        <w:rPr>
          <w:color w:val="000000" w:themeColor="text1"/>
        </w:rPr>
      </w:pPr>
    </w:p>
    <w:p w14:paraId="37E2A916" w14:textId="77777777" w:rsidR="00713D25" w:rsidRDefault="00713D25">
      <w:pPr>
        <w:spacing w:after="80"/>
        <w:rPr>
          <w:color w:val="000000" w:themeColor="text1"/>
        </w:rPr>
      </w:pPr>
    </w:p>
    <w:p w14:paraId="0D7D9553" w14:textId="77777777" w:rsidR="00713D25" w:rsidRDefault="00713D25">
      <w:pPr>
        <w:spacing w:after="80"/>
        <w:rPr>
          <w:color w:val="000000" w:themeColor="text1"/>
        </w:rPr>
      </w:pPr>
    </w:p>
    <w:p w14:paraId="25D64CF2" w14:textId="77777777" w:rsidR="00713D25" w:rsidRDefault="00713D25">
      <w:pPr>
        <w:spacing w:after="80"/>
        <w:rPr>
          <w:color w:val="000000" w:themeColor="text1"/>
        </w:rPr>
      </w:pPr>
    </w:p>
    <w:p w14:paraId="2952B7CF" w14:textId="77777777" w:rsidR="00713D25" w:rsidRDefault="00000000">
      <w:pPr>
        <w:pStyle w:val="Heading1"/>
        <w:spacing w:before="280" w:after="120"/>
        <w:rPr>
          <w:color w:val="000000" w:themeColor="text1"/>
        </w:rPr>
      </w:pPr>
      <w:r>
        <w:rPr>
          <w:color w:val="000000" w:themeColor="text1"/>
        </w:rPr>
        <w:t>TASK 2 — Basic Operation Identification &amp; Justification</w:t>
      </w:r>
    </w:p>
    <w:tbl>
      <w:tblPr>
        <w:tblW w:w="0" w:type="auto"/>
        <w:jc w:val="center"/>
        <w:tblLook w:val="04A0" w:firstRow="1" w:lastRow="0" w:firstColumn="1" w:lastColumn="0" w:noHBand="0" w:noVBand="1"/>
      </w:tblPr>
      <w:tblGrid>
        <w:gridCol w:w="2340"/>
        <w:gridCol w:w="2340"/>
        <w:gridCol w:w="2340"/>
        <w:gridCol w:w="2340"/>
      </w:tblGrid>
      <w:tr w:rsidR="00713D25" w14:paraId="4726DD1D" w14:textId="77777777">
        <w:trPr>
          <w:jc w:val="center"/>
        </w:trPr>
        <w:tc>
          <w:tcPr>
            <w:tcW w:w="2340" w:type="dxa"/>
            <w:shd w:val="clear" w:color="auto" w:fill="D9E1F2"/>
          </w:tcPr>
          <w:p w14:paraId="65623625" w14:textId="77777777" w:rsidR="00713D25" w:rsidRDefault="00000000">
            <w:pPr>
              <w:rPr>
                <w:color w:val="000000" w:themeColor="text1"/>
              </w:rPr>
            </w:pPr>
            <w:r>
              <w:rPr>
                <w:b/>
                <w:color w:val="000000" w:themeColor="text1"/>
              </w:rPr>
              <w:t>Algorithm</w:t>
            </w:r>
          </w:p>
        </w:tc>
        <w:tc>
          <w:tcPr>
            <w:tcW w:w="2340" w:type="dxa"/>
            <w:shd w:val="clear" w:color="auto" w:fill="D9E1F2"/>
          </w:tcPr>
          <w:p w14:paraId="03C42141" w14:textId="77777777" w:rsidR="00713D25" w:rsidRDefault="00000000">
            <w:pPr>
              <w:rPr>
                <w:color w:val="000000" w:themeColor="text1"/>
              </w:rPr>
            </w:pPr>
            <w:r>
              <w:rPr>
                <w:b/>
                <w:color w:val="000000" w:themeColor="text1"/>
              </w:rPr>
              <w:t>Basic Operation</w:t>
            </w:r>
          </w:p>
        </w:tc>
        <w:tc>
          <w:tcPr>
            <w:tcW w:w="2340" w:type="dxa"/>
            <w:shd w:val="clear" w:color="auto" w:fill="D9E1F2"/>
          </w:tcPr>
          <w:p w14:paraId="163C7F1A" w14:textId="77777777" w:rsidR="00713D25" w:rsidRDefault="00000000">
            <w:pPr>
              <w:rPr>
                <w:color w:val="000000" w:themeColor="text1"/>
              </w:rPr>
            </w:pPr>
            <w:r>
              <w:rPr>
                <w:b/>
                <w:color w:val="000000" w:themeColor="text1"/>
              </w:rPr>
              <w:t>Code Location</w:t>
            </w:r>
          </w:p>
        </w:tc>
        <w:tc>
          <w:tcPr>
            <w:tcW w:w="2340" w:type="dxa"/>
            <w:shd w:val="clear" w:color="auto" w:fill="D9E1F2"/>
          </w:tcPr>
          <w:p w14:paraId="29E4BCAC" w14:textId="77777777" w:rsidR="00713D25" w:rsidRDefault="00000000">
            <w:pPr>
              <w:rPr>
                <w:color w:val="000000" w:themeColor="text1"/>
              </w:rPr>
            </w:pPr>
            <w:r>
              <w:rPr>
                <w:b/>
                <w:color w:val="000000" w:themeColor="text1"/>
              </w:rPr>
              <w:t>Theoretical Scaling C(n)</w:t>
            </w:r>
          </w:p>
        </w:tc>
      </w:tr>
      <w:tr w:rsidR="00713D25" w14:paraId="1C4783B6" w14:textId="77777777">
        <w:trPr>
          <w:jc w:val="center"/>
        </w:trPr>
        <w:tc>
          <w:tcPr>
            <w:tcW w:w="2340" w:type="dxa"/>
          </w:tcPr>
          <w:p w14:paraId="38FD7814" w14:textId="77777777" w:rsidR="00713D25" w:rsidRDefault="00000000">
            <w:pPr>
              <w:rPr>
                <w:color w:val="000000" w:themeColor="text1"/>
              </w:rPr>
            </w:pPr>
            <w:r>
              <w:rPr>
                <w:color w:val="000000" w:themeColor="text1"/>
              </w:rPr>
              <w:t>Linear Search (Iterative)</w:t>
            </w:r>
          </w:p>
        </w:tc>
        <w:tc>
          <w:tcPr>
            <w:tcW w:w="2340" w:type="dxa"/>
          </w:tcPr>
          <w:p w14:paraId="6EF4693C" w14:textId="77777777" w:rsidR="00713D25" w:rsidRDefault="00000000">
            <w:pPr>
              <w:rPr>
                <w:color w:val="000000" w:themeColor="text1"/>
              </w:rPr>
            </w:pPr>
            <w:r>
              <w:rPr>
                <w:color w:val="000000" w:themeColor="text1"/>
              </w:rPr>
              <w:t>Equality comparison between record key and target key</w:t>
            </w:r>
          </w:p>
        </w:tc>
        <w:tc>
          <w:tcPr>
            <w:tcW w:w="2340" w:type="dxa"/>
          </w:tcPr>
          <w:p w14:paraId="31761810" w14:textId="77777777" w:rsidR="00713D25" w:rsidRDefault="00000000">
            <w:pPr>
              <w:rPr>
                <w:color w:val="000000" w:themeColor="text1"/>
              </w:rPr>
            </w:pPr>
            <w:r>
              <w:rPr>
                <w:color w:val="000000" w:themeColor="text1"/>
              </w:rPr>
              <w:t>if records[</w:t>
            </w:r>
            <w:proofErr w:type="spellStart"/>
            <w:r>
              <w:rPr>
                <w:color w:val="000000" w:themeColor="text1"/>
              </w:rPr>
              <w:t>i</w:t>
            </w:r>
            <w:proofErr w:type="spellEnd"/>
            <w:r>
              <w:rPr>
                <w:color w:val="000000" w:themeColor="text1"/>
              </w:rPr>
              <w:t>].</w:t>
            </w:r>
            <w:proofErr w:type="spellStart"/>
            <w:r>
              <w:rPr>
                <w:color w:val="000000" w:themeColor="text1"/>
              </w:rPr>
              <w:t>reg_no</w:t>
            </w:r>
            <w:proofErr w:type="spellEnd"/>
            <w:r>
              <w:rPr>
                <w:color w:val="000000" w:themeColor="text1"/>
              </w:rPr>
              <w:t xml:space="preserve"> == target:</w:t>
            </w:r>
          </w:p>
        </w:tc>
        <w:tc>
          <w:tcPr>
            <w:tcW w:w="2340" w:type="dxa"/>
          </w:tcPr>
          <w:p w14:paraId="1A85DBA2" w14:textId="77777777" w:rsidR="00713D25" w:rsidRDefault="00000000">
            <w:pPr>
              <w:rPr>
                <w:color w:val="000000" w:themeColor="text1"/>
              </w:rPr>
            </w:pPr>
            <w:r>
              <w:rPr>
                <w:color w:val="000000" w:themeColor="text1"/>
              </w:rPr>
              <w:t>Linear: C(n) = n (worst), (n+1)/2 (avg)</w:t>
            </w:r>
          </w:p>
        </w:tc>
      </w:tr>
      <w:tr w:rsidR="00713D25" w14:paraId="661F01B7" w14:textId="77777777">
        <w:trPr>
          <w:jc w:val="center"/>
        </w:trPr>
        <w:tc>
          <w:tcPr>
            <w:tcW w:w="2340" w:type="dxa"/>
          </w:tcPr>
          <w:p w14:paraId="7E9496E2" w14:textId="77777777" w:rsidR="00713D25" w:rsidRDefault="00000000">
            <w:pPr>
              <w:rPr>
                <w:color w:val="000000" w:themeColor="text1"/>
              </w:rPr>
            </w:pPr>
            <w:r>
              <w:rPr>
                <w:color w:val="000000" w:themeColor="text1"/>
              </w:rPr>
              <w:t>Binary Search (Recursive)</w:t>
            </w:r>
          </w:p>
        </w:tc>
        <w:tc>
          <w:tcPr>
            <w:tcW w:w="2340" w:type="dxa"/>
          </w:tcPr>
          <w:p w14:paraId="256D5E07" w14:textId="77777777" w:rsidR="00713D25" w:rsidRDefault="00000000">
            <w:pPr>
              <w:rPr>
                <w:color w:val="000000" w:themeColor="text1"/>
              </w:rPr>
            </w:pPr>
            <w:r>
              <w:rPr>
                <w:color w:val="000000" w:themeColor="text1"/>
              </w:rPr>
              <w:t>Three-way key comparison (target vs records[mid])</w:t>
            </w:r>
          </w:p>
        </w:tc>
        <w:tc>
          <w:tcPr>
            <w:tcW w:w="2340" w:type="dxa"/>
          </w:tcPr>
          <w:p w14:paraId="6FBD0B2E" w14:textId="77777777" w:rsidR="00713D25" w:rsidRDefault="00000000">
            <w:pPr>
              <w:rPr>
                <w:color w:val="000000" w:themeColor="text1"/>
              </w:rPr>
            </w:pPr>
            <w:r>
              <w:rPr>
                <w:color w:val="000000" w:themeColor="text1"/>
              </w:rPr>
              <w:t>if records[mid].</w:t>
            </w:r>
            <w:proofErr w:type="spellStart"/>
            <w:r>
              <w:rPr>
                <w:color w:val="000000" w:themeColor="text1"/>
              </w:rPr>
              <w:t>reg_no</w:t>
            </w:r>
            <w:proofErr w:type="spellEnd"/>
            <w:r>
              <w:rPr>
                <w:color w:val="000000" w:themeColor="text1"/>
              </w:rPr>
              <w:t xml:space="preserve"> == target:</w:t>
            </w:r>
          </w:p>
        </w:tc>
        <w:tc>
          <w:tcPr>
            <w:tcW w:w="2340" w:type="dxa"/>
          </w:tcPr>
          <w:p w14:paraId="4262DF58" w14:textId="77777777" w:rsidR="00713D25" w:rsidRDefault="00000000">
            <w:pPr>
              <w:rPr>
                <w:color w:val="000000" w:themeColor="text1"/>
              </w:rPr>
            </w:pPr>
            <w:r>
              <w:rPr>
                <w:color w:val="000000" w:themeColor="text1"/>
              </w:rPr>
              <w:t xml:space="preserve">Logarithmic: C(n) = </w:t>
            </w:r>
            <w:proofErr w:type="gramStart"/>
            <w:r>
              <w:rPr>
                <w:color w:val="000000" w:themeColor="text1"/>
              </w:rPr>
              <w:t>floor(</w:t>
            </w:r>
            <w:proofErr w:type="gramEnd"/>
            <w:r>
              <w:rPr>
                <w:color w:val="000000" w:themeColor="text1"/>
              </w:rPr>
              <w:t>log2 n) + 1 (worst)</w:t>
            </w:r>
          </w:p>
        </w:tc>
      </w:tr>
      <w:tr w:rsidR="00713D25" w14:paraId="1E162691" w14:textId="77777777">
        <w:trPr>
          <w:jc w:val="center"/>
        </w:trPr>
        <w:tc>
          <w:tcPr>
            <w:tcW w:w="2340" w:type="dxa"/>
          </w:tcPr>
          <w:p w14:paraId="4E91C603" w14:textId="77777777" w:rsidR="00713D25" w:rsidRDefault="00000000">
            <w:pPr>
              <w:rPr>
                <w:color w:val="000000" w:themeColor="text1"/>
              </w:rPr>
            </w:pPr>
            <w:r>
              <w:rPr>
                <w:color w:val="000000" w:themeColor="text1"/>
              </w:rPr>
              <w:t>Hash Table (Chained)</w:t>
            </w:r>
          </w:p>
        </w:tc>
        <w:tc>
          <w:tcPr>
            <w:tcW w:w="2340" w:type="dxa"/>
          </w:tcPr>
          <w:p w14:paraId="49663695" w14:textId="77777777" w:rsidR="00713D25" w:rsidRDefault="00000000">
            <w:pPr>
              <w:rPr>
                <w:color w:val="000000" w:themeColor="text1"/>
              </w:rPr>
            </w:pPr>
            <w:r>
              <w:rPr>
                <w:color w:val="000000" w:themeColor="text1"/>
              </w:rPr>
              <w:t xml:space="preserve">Key equality </w:t>
            </w:r>
            <w:proofErr w:type="gramStart"/>
            <w:r>
              <w:rPr>
                <w:color w:val="000000" w:themeColor="text1"/>
              </w:rPr>
              <w:t>check</w:t>
            </w:r>
            <w:proofErr w:type="gramEnd"/>
            <w:r>
              <w:rPr>
                <w:color w:val="000000" w:themeColor="text1"/>
              </w:rPr>
              <w:t xml:space="preserve"> during bucket chain traversal</w:t>
            </w:r>
          </w:p>
        </w:tc>
        <w:tc>
          <w:tcPr>
            <w:tcW w:w="2340" w:type="dxa"/>
          </w:tcPr>
          <w:p w14:paraId="7148D5A2" w14:textId="77777777" w:rsidR="00713D25" w:rsidRDefault="00000000">
            <w:pPr>
              <w:rPr>
                <w:color w:val="000000" w:themeColor="text1"/>
              </w:rPr>
            </w:pPr>
            <w:r>
              <w:rPr>
                <w:color w:val="000000" w:themeColor="text1"/>
              </w:rPr>
              <w:t xml:space="preserve">if </w:t>
            </w:r>
            <w:proofErr w:type="spellStart"/>
            <w:r>
              <w:rPr>
                <w:color w:val="000000" w:themeColor="text1"/>
              </w:rPr>
              <w:t>curr.record.reg_no</w:t>
            </w:r>
            <w:proofErr w:type="spellEnd"/>
            <w:r>
              <w:rPr>
                <w:color w:val="000000" w:themeColor="text1"/>
              </w:rPr>
              <w:t xml:space="preserve"> == target:</w:t>
            </w:r>
          </w:p>
        </w:tc>
        <w:tc>
          <w:tcPr>
            <w:tcW w:w="2340" w:type="dxa"/>
          </w:tcPr>
          <w:p w14:paraId="12388A16" w14:textId="77777777" w:rsidR="00713D25" w:rsidRDefault="00000000">
            <w:pPr>
              <w:rPr>
                <w:color w:val="000000" w:themeColor="text1"/>
              </w:rPr>
            </w:pPr>
            <w:r>
              <w:rPr>
                <w:color w:val="000000" w:themeColor="text1"/>
              </w:rPr>
              <w:t>Constant: C(n) = 1 + alpha/2 ~ 1.35 (avg)</w:t>
            </w:r>
          </w:p>
        </w:tc>
      </w:tr>
    </w:tbl>
    <w:p w14:paraId="52D24178" w14:textId="77777777" w:rsidR="00713D25" w:rsidRDefault="00000000">
      <w:pPr>
        <w:rPr>
          <w:color w:val="000000" w:themeColor="text1"/>
        </w:rPr>
      </w:pPr>
      <w:r>
        <w:rPr>
          <w:color w:val="000000" w:themeColor="text1"/>
        </w:rPr>
        <w:br/>
        <w:t>In-Depth Justification for Selection of the Basic Operation:</w:t>
      </w:r>
      <w:r>
        <w:rPr>
          <w:color w:val="000000" w:themeColor="text1"/>
        </w:rPr>
        <w:br/>
        <w:t>1. Dominance of Computational Time: In algorithm analysis, the basic operation is defined as the operation within the innermost loop or recursive call that contributes the most to the total running time. Pointer offsets and index increments execute in fixed cycles; key comparisons dictate branching and termination.</w:t>
      </w:r>
      <w:r>
        <w:rPr>
          <w:color w:val="000000" w:themeColor="text1"/>
        </w:rPr>
        <w:br/>
        <w:t>2. Invariance to Machine Architecture: While CPU cycles per instruction fluctuate across microarchitectures (cache hits vs misses), the count of key comparisons C(n) provides an objective, machine-independent metric.</w:t>
      </w:r>
      <w:r>
        <w:rPr>
          <w:color w:val="000000" w:themeColor="text1"/>
        </w:rPr>
        <w:br/>
        <w:t>3. Scaling Behavior with n: As n expands from 10^3 to 10^6, Linear Search comparisons increase 1,000-fold; Binary Search increases by only 10 operations (10 to 20); Hash Table remains strictly bounded around 1.35 operations.</w:t>
      </w:r>
    </w:p>
    <w:p w14:paraId="67268CA8" w14:textId="77777777" w:rsidR="00713D25" w:rsidRDefault="00713D25">
      <w:pPr>
        <w:rPr>
          <w:color w:val="000000" w:themeColor="text1"/>
        </w:rPr>
      </w:pPr>
    </w:p>
    <w:p w14:paraId="4CEEF0BB" w14:textId="77777777" w:rsidR="00713D25" w:rsidRDefault="00713D25">
      <w:pPr>
        <w:rPr>
          <w:color w:val="000000" w:themeColor="text1"/>
        </w:rPr>
      </w:pPr>
    </w:p>
    <w:p w14:paraId="05961EC3" w14:textId="77777777" w:rsidR="00713D25" w:rsidRDefault="00713D25">
      <w:pPr>
        <w:rPr>
          <w:color w:val="000000" w:themeColor="text1"/>
        </w:rPr>
      </w:pPr>
    </w:p>
    <w:p w14:paraId="6B26D6BC" w14:textId="77777777" w:rsidR="00713D25" w:rsidRDefault="00713D25">
      <w:pPr>
        <w:rPr>
          <w:color w:val="000000" w:themeColor="text1"/>
        </w:rPr>
      </w:pPr>
    </w:p>
    <w:p w14:paraId="4C08D778" w14:textId="77777777" w:rsidR="00713D25" w:rsidRDefault="00713D25">
      <w:pPr>
        <w:rPr>
          <w:color w:val="000000" w:themeColor="text1"/>
        </w:rPr>
      </w:pPr>
    </w:p>
    <w:p w14:paraId="0A3EE319" w14:textId="77777777" w:rsidR="00713D25" w:rsidRDefault="00713D25">
      <w:pPr>
        <w:rPr>
          <w:color w:val="000000" w:themeColor="text1"/>
        </w:rPr>
      </w:pPr>
    </w:p>
    <w:p w14:paraId="299AFB05" w14:textId="77777777" w:rsidR="00713D25" w:rsidRDefault="00713D25">
      <w:pPr>
        <w:rPr>
          <w:color w:val="000000" w:themeColor="text1"/>
        </w:rPr>
      </w:pPr>
    </w:p>
    <w:p w14:paraId="399CA67D" w14:textId="77777777" w:rsidR="00713D25" w:rsidRDefault="00713D25">
      <w:pPr>
        <w:rPr>
          <w:color w:val="000000" w:themeColor="text1"/>
        </w:rPr>
      </w:pPr>
    </w:p>
    <w:p w14:paraId="49ABE1AD" w14:textId="77777777" w:rsidR="00713D25" w:rsidRDefault="00713D25">
      <w:pPr>
        <w:rPr>
          <w:color w:val="000000" w:themeColor="text1"/>
        </w:rPr>
      </w:pPr>
    </w:p>
    <w:p w14:paraId="61FD82A3" w14:textId="77777777" w:rsidR="00713D25" w:rsidRDefault="00000000">
      <w:pPr>
        <w:pStyle w:val="Heading1"/>
        <w:spacing w:before="280" w:after="120"/>
        <w:rPr>
          <w:color w:val="000000" w:themeColor="text1"/>
        </w:rPr>
      </w:pPr>
      <w:r>
        <w:rPr>
          <w:color w:val="000000" w:themeColor="text1"/>
        </w:rPr>
        <w:t>TASK 3 — Mathematical Time-Complexity Derivation</w:t>
      </w:r>
    </w:p>
    <w:p w14:paraId="55898A6B" w14:textId="77777777" w:rsidR="00713D25" w:rsidRDefault="00000000">
      <w:pPr>
        <w:rPr>
          <w:color w:val="000000" w:themeColor="text1"/>
        </w:rPr>
      </w:pPr>
      <w:r>
        <w:rPr>
          <w:color w:val="000000" w:themeColor="text1"/>
        </w:rPr>
        <w:t>Let n denote the total number of records in the database. Below is the rigorous step-by-step mathematical derivation for each strategy:</w:t>
      </w:r>
      <w:r>
        <w:rPr>
          <w:color w:val="000000" w:themeColor="text1"/>
        </w:rPr>
        <w:br/>
      </w:r>
      <w:r>
        <w:rPr>
          <w:color w:val="000000" w:themeColor="text1"/>
        </w:rPr>
        <w:br/>
        <w:t>1. Mathematical Derivation for Iterative Linear Search:</w:t>
      </w:r>
      <w:r>
        <w:rPr>
          <w:color w:val="000000" w:themeColor="text1"/>
        </w:rPr>
        <w:br/>
        <w:t xml:space="preserve">In an array of n elements, let p be the probability that the search key is present (0 &lt;= p &lt;= 1). Assuming a uniform distribution where any present element is equally likely to reside at any index </w:t>
      </w:r>
      <w:proofErr w:type="spellStart"/>
      <w:r>
        <w:rPr>
          <w:color w:val="000000" w:themeColor="text1"/>
        </w:rPr>
        <w:t>i</w:t>
      </w:r>
      <w:proofErr w:type="spellEnd"/>
      <w:r>
        <w:rPr>
          <w:color w:val="000000" w:themeColor="text1"/>
        </w:rPr>
        <w:t xml:space="preserve"> in {0, ..., n-1}, P(</w:t>
      </w:r>
      <w:proofErr w:type="spellStart"/>
      <w:r>
        <w:rPr>
          <w:color w:val="000000" w:themeColor="text1"/>
        </w:rPr>
        <w:t>i</w:t>
      </w:r>
      <w:proofErr w:type="spellEnd"/>
      <w:r>
        <w:rPr>
          <w:color w:val="000000" w:themeColor="text1"/>
        </w:rPr>
        <w:t>) = p / n. If absent (probability 1 - p), exactly n comparisons are executed.</w:t>
      </w:r>
      <w:r>
        <w:rPr>
          <w:color w:val="000000" w:themeColor="text1"/>
        </w:rPr>
        <w:br/>
      </w:r>
      <w:proofErr w:type="spellStart"/>
      <w:r>
        <w:rPr>
          <w:color w:val="000000" w:themeColor="text1"/>
        </w:rPr>
        <w:t>C_worst</w:t>
      </w:r>
      <w:proofErr w:type="spellEnd"/>
      <w:r>
        <w:rPr>
          <w:color w:val="000000" w:themeColor="text1"/>
        </w:rPr>
        <w:t>(n) = n</w:t>
      </w:r>
      <w:r>
        <w:rPr>
          <w:color w:val="000000" w:themeColor="text1"/>
        </w:rPr>
        <w:br/>
      </w:r>
      <w:proofErr w:type="spellStart"/>
      <w:r>
        <w:rPr>
          <w:color w:val="000000" w:themeColor="text1"/>
        </w:rPr>
        <w:t>C_best</w:t>
      </w:r>
      <w:proofErr w:type="spellEnd"/>
      <w:r>
        <w:rPr>
          <w:color w:val="000000" w:themeColor="text1"/>
        </w:rPr>
        <w:t>(n) = 1</w:t>
      </w:r>
      <w:r>
        <w:rPr>
          <w:color w:val="000000" w:themeColor="text1"/>
        </w:rPr>
        <w:br/>
      </w:r>
      <w:proofErr w:type="spellStart"/>
      <w:r>
        <w:rPr>
          <w:color w:val="000000" w:themeColor="text1"/>
        </w:rPr>
        <w:t>C_avg</w:t>
      </w:r>
      <w:proofErr w:type="spellEnd"/>
      <w:r>
        <w:rPr>
          <w:color w:val="000000" w:themeColor="text1"/>
        </w:rPr>
        <w:t>(n) = sum_{</w:t>
      </w:r>
      <w:proofErr w:type="spellStart"/>
      <w:r>
        <w:rPr>
          <w:color w:val="000000" w:themeColor="text1"/>
        </w:rPr>
        <w:t>i</w:t>
      </w:r>
      <w:proofErr w:type="spellEnd"/>
      <w:r>
        <w:rPr>
          <w:color w:val="000000" w:themeColor="text1"/>
        </w:rPr>
        <w:t>=</w:t>
      </w:r>
      <w:proofErr w:type="gramStart"/>
      <w:r>
        <w:rPr>
          <w:color w:val="000000" w:themeColor="text1"/>
        </w:rPr>
        <w:t>1}^</w:t>
      </w:r>
      <w:proofErr w:type="gramEnd"/>
      <w:r>
        <w:rPr>
          <w:color w:val="000000" w:themeColor="text1"/>
        </w:rPr>
        <w:t xml:space="preserve">n [ </w:t>
      </w:r>
      <w:proofErr w:type="spellStart"/>
      <w:r>
        <w:rPr>
          <w:color w:val="000000" w:themeColor="text1"/>
        </w:rPr>
        <w:t>i</w:t>
      </w:r>
      <w:proofErr w:type="spellEnd"/>
      <w:r>
        <w:rPr>
          <w:color w:val="000000" w:themeColor="text1"/>
        </w:rPr>
        <w:t xml:space="preserve"> * P(</w:t>
      </w:r>
      <w:proofErr w:type="spellStart"/>
      <w:r>
        <w:rPr>
          <w:color w:val="000000" w:themeColor="text1"/>
        </w:rPr>
        <w:t>i</w:t>
      </w:r>
      <w:proofErr w:type="spellEnd"/>
      <w:proofErr w:type="gramStart"/>
      <w:r>
        <w:rPr>
          <w:color w:val="000000" w:themeColor="text1"/>
        </w:rPr>
        <w:t>) ]</w:t>
      </w:r>
      <w:proofErr w:type="gramEnd"/>
      <w:r>
        <w:rPr>
          <w:color w:val="000000" w:themeColor="text1"/>
        </w:rPr>
        <w:t xml:space="preserve"> + n * (1 - p)</w:t>
      </w:r>
      <w:r>
        <w:rPr>
          <w:color w:val="000000" w:themeColor="text1"/>
        </w:rPr>
        <w:br/>
        <w:t xml:space="preserve">         = (p / n) * [ </w:t>
      </w:r>
      <w:proofErr w:type="gramStart"/>
      <w:r>
        <w:rPr>
          <w:color w:val="000000" w:themeColor="text1"/>
        </w:rPr>
        <w:t>n(</w:t>
      </w:r>
      <w:proofErr w:type="gramEnd"/>
      <w:r>
        <w:rPr>
          <w:color w:val="000000" w:themeColor="text1"/>
        </w:rPr>
        <w:t xml:space="preserve">n + 1) / </w:t>
      </w:r>
      <w:proofErr w:type="gramStart"/>
      <w:r>
        <w:rPr>
          <w:color w:val="000000" w:themeColor="text1"/>
        </w:rPr>
        <w:t>2 ]</w:t>
      </w:r>
      <w:proofErr w:type="gramEnd"/>
      <w:r>
        <w:rPr>
          <w:color w:val="000000" w:themeColor="text1"/>
        </w:rPr>
        <w:t xml:space="preserve"> + </w:t>
      </w:r>
      <w:proofErr w:type="gramStart"/>
      <w:r>
        <w:rPr>
          <w:color w:val="000000" w:themeColor="text1"/>
        </w:rPr>
        <w:t>n(</w:t>
      </w:r>
      <w:proofErr w:type="gramEnd"/>
      <w:r>
        <w:rPr>
          <w:color w:val="000000" w:themeColor="text1"/>
        </w:rPr>
        <w:t>1 - p)</w:t>
      </w:r>
      <w:r>
        <w:rPr>
          <w:color w:val="000000" w:themeColor="text1"/>
        </w:rPr>
        <w:br/>
        <w:t xml:space="preserve">         = p * (n + 1) / 2 + </w:t>
      </w:r>
      <w:proofErr w:type="gramStart"/>
      <w:r>
        <w:rPr>
          <w:color w:val="000000" w:themeColor="text1"/>
        </w:rPr>
        <w:t>n(</w:t>
      </w:r>
      <w:proofErr w:type="gramEnd"/>
      <w:r>
        <w:rPr>
          <w:color w:val="000000" w:themeColor="text1"/>
        </w:rPr>
        <w:t>1 - p) = [</w:t>
      </w:r>
      <w:proofErr w:type="gramStart"/>
      <w:r>
        <w:rPr>
          <w:color w:val="000000" w:themeColor="text1"/>
        </w:rPr>
        <w:t>n(</w:t>
      </w:r>
      <w:proofErr w:type="gramEnd"/>
      <w:r>
        <w:rPr>
          <w:color w:val="000000" w:themeColor="text1"/>
        </w:rPr>
        <w:t>2 - p) + p] / 2</w:t>
      </w:r>
      <w:r>
        <w:rPr>
          <w:color w:val="000000" w:themeColor="text1"/>
        </w:rPr>
        <w:br/>
        <w:t xml:space="preserve">For successful search (p = 1): </w:t>
      </w:r>
      <w:proofErr w:type="spellStart"/>
      <w:r>
        <w:rPr>
          <w:color w:val="000000" w:themeColor="text1"/>
        </w:rPr>
        <w:t>C_avg</w:t>
      </w:r>
      <w:proofErr w:type="spellEnd"/>
      <w:r>
        <w:rPr>
          <w:color w:val="000000" w:themeColor="text1"/>
        </w:rPr>
        <w:t>(n) = (n + 1) / 2 in Theta(n).</w:t>
      </w:r>
      <w:r>
        <w:rPr>
          <w:color w:val="000000" w:themeColor="text1"/>
        </w:rPr>
        <w:br/>
      </w:r>
      <w:r>
        <w:rPr>
          <w:color w:val="000000" w:themeColor="text1"/>
        </w:rPr>
        <w:br/>
        <w:t>2. Mathematical Derivation for Recursive Binary Search:</w:t>
      </w:r>
      <w:r>
        <w:rPr>
          <w:color w:val="000000" w:themeColor="text1"/>
        </w:rPr>
        <w:br/>
        <w:t>Binary search halves the search space at each iteration: n/2^k = 1 ==&gt; 2^k = n ==&gt; k = log2 n.</w:t>
      </w:r>
      <w:r>
        <w:rPr>
          <w:color w:val="000000" w:themeColor="text1"/>
        </w:rPr>
        <w:br/>
        <w:t xml:space="preserve">Total comparisons in worst-case: </w:t>
      </w:r>
      <w:proofErr w:type="spellStart"/>
      <w:r>
        <w:rPr>
          <w:color w:val="000000" w:themeColor="text1"/>
        </w:rPr>
        <w:t>C_worst</w:t>
      </w:r>
      <w:proofErr w:type="spellEnd"/>
      <w:r>
        <w:rPr>
          <w:color w:val="000000" w:themeColor="text1"/>
        </w:rPr>
        <w:t xml:space="preserve">(n) = </w:t>
      </w:r>
      <w:proofErr w:type="gramStart"/>
      <w:r>
        <w:rPr>
          <w:color w:val="000000" w:themeColor="text1"/>
        </w:rPr>
        <w:t>floor(</w:t>
      </w:r>
      <w:proofErr w:type="gramEnd"/>
      <w:r>
        <w:rPr>
          <w:color w:val="000000" w:themeColor="text1"/>
        </w:rPr>
        <w:t xml:space="preserve">log2 n) + 1 in </w:t>
      </w:r>
      <w:proofErr w:type="gramStart"/>
      <w:r>
        <w:rPr>
          <w:color w:val="000000" w:themeColor="text1"/>
        </w:rPr>
        <w:t>Theta(</w:t>
      </w:r>
      <w:proofErr w:type="gramEnd"/>
      <w:r>
        <w:rPr>
          <w:color w:val="000000" w:themeColor="text1"/>
        </w:rPr>
        <w:t>log n).</w:t>
      </w:r>
      <w:r>
        <w:rPr>
          <w:color w:val="000000" w:themeColor="text1"/>
        </w:rPr>
        <w:br/>
        <w:t xml:space="preserve">Average Case via Decision Tree: Depth h = </w:t>
      </w:r>
      <w:proofErr w:type="gramStart"/>
      <w:r>
        <w:rPr>
          <w:color w:val="000000" w:themeColor="text1"/>
        </w:rPr>
        <w:t>ceil(</w:t>
      </w:r>
      <w:proofErr w:type="gramEnd"/>
      <w:r>
        <w:rPr>
          <w:color w:val="000000" w:themeColor="text1"/>
        </w:rPr>
        <w:t xml:space="preserve">log2 n). Expected comparisons: </w:t>
      </w:r>
      <w:proofErr w:type="spellStart"/>
      <w:r>
        <w:rPr>
          <w:color w:val="000000" w:themeColor="text1"/>
        </w:rPr>
        <w:t>C_avg</w:t>
      </w:r>
      <w:proofErr w:type="spellEnd"/>
      <w:r>
        <w:rPr>
          <w:color w:val="000000" w:themeColor="text1"/>
        </w:rPr>
        <w:t xml:space="preserve">(n) ~ log2 n - 1 in </w:t>
      </w:r>
      <w:proofErr w:type="gramStart"/>
      <w:r>
        <w:rPr>
          <w:color w:val="000000" w:themeColor="text1"/>
        </w:rPr>
        <w:t>Theta(</w:t>
      </w:r>
      <w:proofErr w:type="gramEnd"/>
      <w:r>
        <w:rPr>
          <w:color w:val="000000" w:themeColor="text1"/>
        </w:rPr>
        <w:t>log n).</w:t>
      </w:r>
      <w:r>
        <w:rPr>
          <w:color w:val="000000" w:themeColor="text1"/>
        </w:rPr>
        <w:br/>
      </w:r>
      <w:r>
        <w:rPr>
          <w:color w:val="000000" w:themeColor="text1"/>
        </w:rPr>
        <w:br/>
        <w:t>3. Mathematical Derivation for Chained Hash Table:</w:t>
      </w:r>
      <w:r>
        <w:rPr>
          <w:color w:val="000000" w:themeColor="text1"/>
        </w:rPr>
        <w:br/>
        <w:t>Expected bucket chain length E[</w:t>
      </w:r>
      <w:proofErr w:type="spellStart"/>
      <w:r>
        <w:rPr>
          <w:color w:val="000000" w:themeColor="text1"/>
        </w:rPr>
        <w:t>len</w:t>
      </w:r>
      <w:proofErr w:type="spellEnd"/>
      <w:r>
        <w:rPr>
          <w:color w:val="000000" w:themeColor="text1"/>
        </w:rPr>
        <w:t>] = n / m = alpha (load factor = 0.70).</w:t>
      </w:r>
      <w:r>
        <w:rPr>
          <w:color w:val="000000" w:themeColor="text1"/>
        </w:rPr>
        <w:br/>
        <w:t xml:space="preserve">Unsuccessful Search: </w:t>
      </w:r>
      <w:proofErr w:type="spellStart"/>
      <w:r>
        <w:rPr>
          <w:color w:val="000000" w:themeColor="text1"/>
        </w:rPr>
        <w:t>C_unsuccessful</w:t>
      </w:r>
      <w:proofErr w:type="spellEnd"/>
      <w:r>
        <w:rPr>
          <w:color w:val="000000" w:themeColor="text1"/>
        </w:rPr>
        <w:t xml:space="preserve">(n) = alpha comparisons in </w:t>
      </w:r>
      <w:proofErr w:type="gramStart"/>
      <w:r>
        <w:rPr>
          <w:color w:val="000000" w:themeColor="text1"/>
        </w:rPr>
        <w:t>Theta(</w:t>
      </w:r>
      <w:proofErr w:type="gramEnd"/>
      <w:r>
        <w:rPr>
          <w:color w:val="000000" w:themeColor="text1"/>
        </w:rPr>
        <w:t>1 + alpha).</w:t>
      </w:r>
      <w:r>
        <w:rPr>
          <w:color w:val="000000" w:themeColor="text1"/>
        </w:rPr>
        <w:br/>
        <w:t xml:space="preserve">Successful Search: </w:t>
      </w:r>
      <w:proofErr w:type="spellStart"/>
      <w:r>
        <w:rPr>
          <w:color w:val="000000" w:themeColor="text1"/>
        </w:rPr>
        <w:t>C_avg</w:t>
      </w:r>
      <w:proofErr w:type="spellEnd"/>
      <w:r>
        <w:rPr>
          <w:color w:val="000000" w:themeColor="text1"/>
        </w:rPr>
        <w:t xml:space="preserve">(n) = 1 + alpha / 2 = 1 + 0.70 / 2 = 1.35 comparisons in </w:t>
      </w:r>
      <w:proofErr w:type="gramStart"/>
      <w:r>
        <w:rPr>
          <w:color w:val="000000" w:themeColor="text1"/>
        </w:rPr>
        <w:t>Theta(</w:t>
      </w:r>
      <w:proofErr w:type="gramEnd"/>
      <w:r>
        <w:rPr>
          <w:color w:val="000000" w:themeColor="text1"/>
        </w:rPr>
        <w:t>1).</w:t>
      </w:r>
    </w:p>
    <w:p w14:paraId="18901798" w14:textId="77777777" w:rsidR="00713D25" w:rsidRDefault="00713D25">
      <w:pPr>
        <w:rPr>
          <w:color w:val="000000" w:themeColor="text1"/>
        </w:rPr>
      </w:pPr>
    </w:p>
    <w:p w14:paraId="6AE5EB32" w14:textId="77777777" w:rsidR="00713D25" w:rsidRDefault="00713D25">
      <w:pPr>
        <w:rPr>
          <w:color w:val="000000" w:themeColor="text1"/>
        </w:rPr>
      </w:pPr>
    </w:p>
    <w:p w14:paraId="117CDA39" w14:textId="77777777" w:rsidR="00713D25" w:rsidRDefault="00713D25">
      <w:pPr>
        <w:rPr>
          <w:color w:val="000000" w:themeColor="text1"/>
        </w:rPr>
      </w:pPr>
    </w:p>
    <w:p w14:paraId="7DCC7653" w14:textId="77777777" w:rsidR="00713D25" w:rsidRDefault="00713D25">
      <w:pPr>
        <w:rPr>
          <w:color w:val="000000" w:themeColor="text1"/>
        </w:rPr>
      </w:pPr>
    </w:p>
    <w:p w14:paraId="27E44225" w14:textId="77777777" w:rsidR="00713D25" w:rsidRDefault="00713D25">
      <w:pPr>
        <w:rPr>
          <w:color w:val="000000" w:themeColor="text1"/>
        </w:rPr>
      </w:pPr>
    </w:p>
    <w:p w14:paraId="7ACA3FCF" w14:textId="77777777" w:rsidR="00713D25" w:rsidRDefault="00713D25">
      <w:pPr>
        <w:rPr>
          <w:color w:val="000000" w:themeColor="text1"/>
        </w:rPr>
      </w:pPr>
    </w:p>
    <w:p w14:paraId="3BFED525" w14:textId="77777777" w:rsidR="00713D25" w:rsidRDefault="00713D25">
      <w:pPr>
        <w:rPr>
          <w:color w:val="000000" w:themeColor="text1"/>
        </w:rPr>
      </w:pPr>
    </w:p>
    <w:p w14:paraId="3A43CA7A" w14:textId="77777777" w:rsidR="00713D25" w:rsidRDefault="00713D25">
      <w:pPr>
        <w:rPr>
          <w:color w:val="000000" w:themeColor="text1"/>
        </w:rPr>
      </w:pPr>
    </w:p>
    <w:p w14:paraId="55BB8296" w14:textId="77777777" w:rsidR="00713D25" w:rsidRDefault="00713D25">
      <w:pPr>
        <w:rPr>
          <w:color w:val="000000" w:themeColor="text1"/>
        </w:rPr>
      </w:pPr>
    </w:p>
    <w:p w14:paraId="158D8D49" w14:textId="77777777" w:rsidR="00713D25" w:rsidRDefault="00000000">
      <w:pPr>
        <w:pStyle w:val="Heading1"/>
        <w:spacing w:before="280" w:after="120"/>
        <w:rPr>
          <w:color w:val="000000" w:themeColor="text1"/>
        </w:rPr>
      </w:pPr>
      <w:r>
        <w:rPr>
          <w:color w:val="000000" w:themeColor="text1"/>
        </w:rPr>
        <w:t>TASK 4 — Best, Average, and Worst-Case Analysis</w:t>
      </w:r>
    </w:p>
    <w:tbl>
      <w:tblPr>
        <w:tblW w:w="0" w:type="auto"/>
        <w:jc w:val="center"/>
        <w:tblLook w:val="04A0" w:firstRow="1" w:lastRow="0" w:firstColumn="1" w:lastColumn="0" w:noHBand="0" w:noVBand="1"/>
      </w:tblPr>
      <w:tblGrid>
        <w:gridCol w:w="1872"/>
        <w:gridCol w:w="1872"/>
        <w:gridCol w:w="1872"/>
        <w:gridCol w:w="1872"/>
        <w:gridCol w:w="1872"/>
      </w:tblGrid>
      <w:tr w:rsidR="00713D25" w14:paraId="40A38C54" w14:textId="77777777">
        <w:trPr>
          <w:jc w:val="center"/>
        </w:trPr>
        <w:tc>
          <w:tcPr>
            <w:tcW w:w="1872" w:type="dxa"/>
            <w:shd w:val="clear" w:color="auto" w:fill="D9E1F2"/>
          </w:tcPr>
          <w:p w14:paraId="7271E65C" w14:textId="77777777" w:rsidR="00713D25" w:rsidRDefault="00000000">
            <w:pPr>
              <w:rPr>
                <w:color w:val="000000" w:themeColor="text1"/>
              </w:rPr>
            </w:pPr>
            <w:r>
              <w:rPr>
                <w:b/>
                <w:color w:val="000000" w:themeColor="text1"/>
              </w:rPr>
              <w:t>Algorithm</w:t>
            </w:r>
          </w:p>
        </w:tc>
        <w:tc>
          <w:tcPr>
            <w:tcW w:w="1872" w:type="dxa"/>
            <w:shd w:val="clear" w:color="auto" w:fill="D9E1F2"/>
          </w:tcPr>
          <w:p w14:paraId="169F4425" w14:textId="77777777" w:rsidR="00713D25" w:rsidRDefault="00000000">
            <w:pPr>
              <w:rPr>
                <w:color w:val="000000" w:themeColor="text1"/>
              </w:rPr>
            </w:pPr>
            <w:r>
              <w:rPr>
                <w:b/>
                <w:color w:val="000000" w:themeColor="text1"/>
              </w:rPr>
              <w:t>Case</w:t>
            </w:r>
          </w:p>
        </w:tc>
        <w:tc>
          <w:tcPr>
            <w:tcW w:w="1872" w:type="dxa"/>
            <w:shd w:val="clear" w:color="auto" w:fill="D9E1F2"/>
          </w:tcPr>
          <w:p w14:paraId="7706087E" w14:textId="77777777" w:rsidR="00713D25" w:rsidRDefault="00000000">
            <w:pPr>
              <w:rPr>
                <w:color w:val="000000" w:themeColor="text1"/>
              </w:rPr>
            </w:pPr>
            <w:r>
              <w:rPr>
                <w:b/>
                <w:color w:val="000000" w:themeColor="text1"/>
              </w:rPr>
              <w:t>Exact Input Condition</w:t>
            </w:r>
          </w:p>
        </w:tc>
        <w:tc>
          <w:tcPr>
            <w:tcW w:w="1872" w:type="dxa"/>
            <w:shd w:val="clear" w:color="auto" w:fill="D9E1F2"/>
          </w:tcPr>
          <w:p w14:paraId="3D80CDCC" w14:textId="77777777" w:rsidR="00713D25" w:rsidRDefault="00000000">
            <w:pPr>
              <w:rPr>
                <w:color w:val="000000" w:themeColor="text1"/>
              </w:rPr>
            </w:pPr>
            <w:r>
              <w:rPr>
                <w:b/>
                <w:color w:val="000000" w:themeColor="text1"/>
              </w:rPr>
              <w:t>Comparisons C(n)</w:t>
            </w:r>
          </w:p>
        </w:tc>
        <w:tc>
          <w:tcPr>
            <w:tcW w:w="1872" w:type="dxa"/>
            <w:shd w:val="clear" w:color="auto" w:fill="D9E1F2"/>
          </w:tcPr>
          <w:p w14:paraId="1163E70D" w14:textId="77777777" w:rsidR="00713D25" w:rsidRDefault="00000000">
            <w:pPr>
              <w:rPr>
                <w:color w:val="000000" w:themeColor="text1"/>
              </w:rPr>
            </w:pPr>
            <w:r>
              <w:rPr>
                <w:b/>
                <w:color w:val="000000" w:themeColor="text1"/>
              </w:rPr>
              <w:t>Time Complexity</w:t>
            </w:r>
          </w:p>
        </w:tc>
      </w:tr>
      <w:tr w:rsidR="00713D25" w14:paraId="34FFDC30" w14:textId="77777777">
        <w:trPr>
          <w:jc w:val="center"/>
        </w:trPr>
        <w:tc>
          <w:tcPr>
            <w:tcW w:w="1872" w:type="dxa"/>
          </w:tcPr>
          <w:p w14:paraId="5D4B4B9B" w14:textId="77777777" w:rsidR="00713D25" w:rsidRDefault="00000000">
            <w:pPr>
              <w:rPr>
                <w:color w:val="000000" w:themeColor="text1"/>
              </w:rPr>
            </w:pPr>
            <w:r>
              <w:rPr>
                <w:color w:val="000000" w:themeColor="text1"/>
              </w:rPr>
              <w:t>Linear Search</w:t>
            </w:r>
          </w:p>
        </w:tc>
        <w:tc>
          <w:tcPr>
            <w:tcW w:w="1872" w:type="dxa"/>
          </w:tcPr>
          <w:p w14:paraId="2CA05206" w14:textId="77777777" w:rsidR="00713D25" w:rsidRDefault="00000000">
            <w:pPr>
              <w:rPr>
                <w:color w:val="000000" w:themeColor="text1"/>
              </w:rPr>
            </w:pPr>
            <w:r>
              <w:rPr>
                <w:color w:val="000000" w:themeColor="text1"/>
              </w:rPr>
              <w:t>Best</w:t>
            </w:r>
          </w:p>
        </w:tc>
        <w:tc>
          <w:tcPr>
            <w:tcW w:w="1872" w:type="dxa"/>
          </w:tcPr>
          <w:p w14:paraId="1D778C6B" w14:textId="77777777" w:rsidR="00713D25" w:rsidRDefault="00000000">
            <w:pPr>
              <w:rPr>
                <w:color w:val="000000" w:themeColor="text1"/>
              </w:rPr>
            </w:pPr>
            <w:r>
              <w:rPr>
                <w:color w:val="000000" w:themeColor="text1"/>
              </w:rPr>
              <w:t>Target is at index 0 of array</w:t>
            </w:r>
          </w:p>
        </w:tc>
        <w:tc>
          <w:tcPr>
            <w:tcW w:w="1872" w:type="dxa"/>
          </w:tcPr>
          <w:p w14:paraId="0E52AF5A" w14:textId="77777777" w:rsidR="00713D25" w:rsidRDefault="00000000">
            <w:pPr>
              <w:rPr>
                <w:color w:val="000000" w:themeColor="text1"/>
              </w:rPr>
            </w:pPr>
            <w:r>
              <w:rPr>
                <w:color w:val="000000" w:themeColor="text1"/>
              </w:rPr>
              <w:t>1</w:t>
            </w:r>
          </w:p>
        </w:tc>
        <w:tc>
          <w:tcPr>
            <w:tcW w:w="1872" w:type="dxa"/>
          </w:tcPr>
          <w:p w14:paraId="151DD84E" w14:textId="77777777" w:rsidR="00713D25" w:rsidRDefault="00000000">
            <w:pPr>
              <w:rPr>
                <w:color w:val="000000" w:themeColor="text1"/>
              </w:rPr>
            </w:pPr>
            <w:proofErr w:type="gramStart"/>
            <w:r>
              <w:rPr>
                <w:color w:val="000000" w:themeColor="text1"/>
              </w:rPr>
              <w:t>Omega(</w:t>
            </w:r>
            <w:proofErr w:type="gramEnd"/>
            <w:r>
              <w:rPr>
                <w:color w:val="000000" w:themeColor="text1"/>
              </w:rPr>
              <w:t>1)</w:t>
            </w:r>
          </w:p>
        </w:tc>
      </w:tr>
      <w:tr w:rsidR="00713D25" w14:paraId="15E04055" w14:textId="77777777">
        <w:trPr>
          <w:jc w:val="center"/>
        </w:trPr>
        <w:tc>
          <w:tcPr>
            <w:tcW w:w="1872" w:type="dxa"/>
          </w:tcPr>
          <w:p w14:paraId="56AEEB96" w14:textId="77777777" w:rsidR="00713D25" w:rsidRDefault="00000000">
            <w:pPr>
              <w:rPr>
                <w:color w:val="000000" w:themeColor="text1"/>
              </w:rPr>
            </w:pPr>
            <w:r>
              <w:rPr>
                <w:color w:val="000000" w:themeColor="text1"/>
              </w:rPr>
              <w:t>Linear Search</w:t>
            </w:r>
          </w:p>
        </w:tc>
        <w:tc>
          <w:tcPr>
            <w:tcW w:w="1872" w:type="dxa"/>
          </w:tcPr>
          <w:p w14:paraId="0F90C4A5" w14:textId="77777777" w:rsidR="00713D25" w:rsidRDefault="00000000">
            <w:pPr>
              <w:rPr>
                <w:color w:val="000000" w:themeColor="text1"/>
              </w:rPr>
            </w:pPr>
            <w:r>
              <w:rPr>
                <w:color w:val="000000" w:themeColor="text1"/>
              </w:rPr>
              <w:t>Average</w:t>
            </w:r>
          </w:p>
        </w:tc>
        <w:tc>
          <w:tcPr>
            <w:tcW w:w="1872" w:type="dxa"/>
          </w:tcPr>
          <w:p w14:paraId="3FD497AD" w14:textId="77777777" w:rsidR="00713D25" w:rsidRDefault="00000000">
            <w:pPr>
              <w:rPr>
                <w:color w:val="000000" w:themeColor="text1"/>
              </w:rPr>
            </w:pPr>
            <w:r>
              <w:rPr>
                <w:color w:val="000000" w:themeColor="text1"/>
              </w:rPr>
              <w:t>Target uniformly located across records</w:t>
            </w:r>
          </w:p>
        </w:tc>
        <w:tc>
          <w:tcPr>
            <w:tcW w:w="1872" w:type="dxa"/>
          </w:tcPr>
          <w:p w14:paraId="59CBA85B" w14:textId="77777777" w:rsidR="00713D25" w:rsidRDefault="00000000">
            <w:pPr>
              <w:rPr>
                <w:color w:val="000000" w:themeColor="text1"/>
              </w:rPr>
            </w:pPr>
            <w:r>
              <w:rPr>
                <w:color w:val="000000" w:themeColor="text1"/>
              </w:rPr>
              <w:t>(n + 1) / 2</w:t>
            </w:r>
          </w:p>
        </w:tc>
        <w:tc>
          <w:tcPr>
            <w:tcW w:w="1872" w:type="dxa"/>
          </w:tcPr>
          <w:p w14:paraId="75068319" w14:textId="77777777" w:rsidR="00713D25" w:rsidRDefault="00000000">
            <w:pPr>
              <w:rPr>
                <w:color w:val="000000" w:themeColor="text1"/>
              </w:rPr>
            </w:pPr>
            <w:r>
              <w:rPr>
                <w:color w:val="000000" w:themeColor="text1"/>
              </w:rPr>
              <w:t>Theta(n)</w:t>
            </w:r>
          </w:p>
        </w:tc>
      </w:tr>
      <w:tr w:rsidR="00713D25" w14:paraId="46D05E02" w14:textId="77777777">
        <w:trPr>
          <w:jc w:val="center"/>
        </w:trPr>
        <w:tc>
          <w:tcPr>
            <w:tcW w:w="1872" w:type="dxa"/>
          </w:tcPr>
          <w:p w14:paraId="5710C63C" w14:textId="77777777" w:rsidR="00713D25" w:rsidRDefault="00000000">
            <w:pPr>
              <w:rPr>
                <w:color w:val="000000" w:themeColor="text1"/>
              </w:rPr>
            </w:pPr>
            <w:r>
              <w:rPr>
                <w:color w:val="000000" w:themeColor="text1"/>
              </w:rPr>
              <w:t>Linear Search</w:t>
            </w:r>
          </w:p>
        </w:tc>
        <w:tc>
          <w:tcPr>
            <w:tcW w:w="1872" w:type="dxa"/>
          </w:tcPr>
          <w:p w14:paraId="3991BEF8" w14:textId="77777777" w:rsidR="00713D25" w:rsidRDefault="00000000">
            <w:pPr>
              <w:rPr>
                <w:color w:val="000000" w:themeColor="text1"/>
              </w:rPr>
            </w:pPr>
            <w:r>
              <w:rPr>
                <w:color w:val="000000" w:themeColor="text1"/>
              </w:rPr>
              <w:t>Worst</w:t>
            </w:r>
          </w:p>
        </w:tc>
        <w:tc>
          <w:tcPr>
            <w:tcW w:w="1872" w:type="dxa"/>
          </w:tcPr>
          <w:p w14:paraId="2757FB66" w14:textId="77777777" w:rsidR="00713D25" w:rsidRDefault="00000000">
            <w:pPr>
              <w:rPr>
                <w:color w:val="000000" w:themeColor="text1"/>
              </w:rPr>
            </w:pPr>
            <w:r>
              <w:rPr>
                <w:color w:val="000000" w:themeColor="text1"/>
              </w:rPr>
              <w:t>Target at index n-1 or absent from dataset</w:t>
            </w:r>
          </w:p>
        </w:tc>
        <w:tc>
          <w:tcPr>
            <w:tcW w:w="1872" w:type="dxa"/>
          </w:tcPr>
          <w:p w14:paraId="75544095" w14:textId="77777777" w:rsidR="00713D25" w:rsidRDefault="00000000">
            <w:pPr>
              <w:rPr>
                <w:color w:val="000000" w:themeColor="text1"/>
              </w:rPr>
            </w:pPr>
            <w:r>
              <w:rPr>
                <w:color w:val="000000" w:themeColor="text1"/>
              </w:rPr>
              <w:t>n</w:t>
            </w:r>
          </w:p>
        </w:tc>
        <w:tc>
          <w:tcPr>
            <w:tcW w:w="1872" w:type="dxa"/>
          </w:tcPr>
          <w:p w14:paraId="3C3E8DBD" w14:textId="77777777" w:rsidR="00713D25" w:rsidRDefault="00000000">
            <w:pPr>
              <w:rPr>
                <w:color w:val="000000" w:themeColor="text1"/>
              </w:rPr>
            </w:pPr>
            <w:r>
              <w:rPr>
                <w:color w:val="000000" w:themeColor="text1"/>
              </w:rPr>
              <w:t>O(n)</w:t>
            </w:r>
          </w:p>
        </w:tc>
      </w:tr>
      <w:tr w:rsidR="00713D25" w14:paraId="1009E24E" w14:textId="77777777">
        <w:trPr>
          <w:jc w:val="center"/>
        </w:trPr>
        <w:tc>
          <w:tcPr>
            <w:tcW w:w="1872" w:type="dxa"/>
          </w:tcPr>
          <w:p w14:paraId="42B33E1B" w14:textId="77777777" w:rsidR="00713D25" w:rsidRDefault="00000000">
            <w:pPr>
              <w:rPr>
                <w:color w:val="000000" w:themeColor="text1"/>
              </w:rPr>
            </w:pPr>
            <w:r>
              <w:rPr>
                <w:color w:val="000000" w:themeColor="text1"/>
              </w:rPr>
              <w:t>Binary Search (Rec)</w:t>
            </w:r>
          </w:p>
        </w:tc>
        <w:tc>
          <w:tcPr>
            <w:tcW w:w="1872" w:type="dxa"/>
          </w:tcPr>
          <w:p w14:paraId="7162614E" w14:textId="77777777" w:rsidR="00713D25" w:rsidRDefault="00000000">
            <w:pPr>
              <w:rPr>
                <w:color w:val="000000" w:themeColor="text1"/>
              </w:rPr>
            </w:pPr>
            <w:r>
              <w:rPr>
                <w:color w:val="000000" w:themeColor="text1"/>
              </w:rPr>
              <w:t>Best</w:t>
            </w:r>
          </w:p>
        </w:tc>
        <w:tc>
          <w:tcPr>
            <w:tcW w:w="1872" w:type="dxa"/>
          </w:tcPr>
          <w:p w14:paraId="663BE2D2" w14:textId="77777777" w:rsidR="00713D25" w:rsidRDefault="00000000">
            <w:pPr>
              <w:rPr>
                <w:color w:val="000000" w:themeColor="text1"/>
              </w:rPr>
            </w:pPr>
            <w:r>
              <w:rPr>
                <w:color w:val="000000" w:themeColor="text1"/>
              </w:rPr>
              <w:t>Target is at root midpoint (</w:t>
            </w:r>
            <w:proofErr w:type="spellStart"/>
            <w:r>
              <w:rPr>
                <w:color w:val="000000" w:themeColor="text1"/>
              </w:rPr>
              <w:t>low+high</w:t>
            </w:r>
            <w:proofErr w:type="spellEnd"/>
            <w:r>
              <w:rPr>
                <w:color w:val="000000" w:themeColor="text1"/>
              </w:rPr>
              <w:t>)/2</w:t>
            </w:r>
          </w:p>
        </w:tc>
        <w:tc>
          <w:tcPr>
            <w:tcW w:w="1872" w:type="dxa"/>
          </w:tcPr>
          <w:p w14:paraId="22798B4D" w14:textId="77777777" w:rsidR="00713D25" w:rsidRDefault="00000000">
            <w:pPr>
              <w:rPr>
                <w:color w:val="000000" w:themeColor="text1"/>
              </w:rPr>
            </w:pPr>
            <w:r>
              <w:rPr>
                <w:color w:val="000000" w:themeColor="text1"/>
              </w:rPr>
              <w:t>1</w:t>
            </w:r>
          </w:p>
        </w:tc>
        <w:tc>
          <w:tcPr>
            <w:tcW w:w="1872" w:type="dxa"/>
          </w:tcPr>
          <w:p w14:paraId="2BE1C9DD" w14:textId="77777777" w:rsidR="00713D25" w:rsidRDefault="00000000">
            <w:pPr>
              <w:rPr>
                <w:color w:val="000000" w:themeColor="text1"/>
              </w:rPr>
            </w:pPr>
            <w:proofErr w:type="gramStart"/>
            <w:r>
              <w:rPr>
                <w:color w:val="000000" w:themeColor="text1"/>
              </w:rPr>
              <w:t>Omega(</w:t>
            </w:r>
            <w:proofErr w:type="gramEnd"/>
            <w:r>
              <w:rPr>
                <w:color w:val="000000" w:themeColor="text1"/>
              </w:rPr>
              <w:t>1)</w:t>
            </w:r>
          </w:p>
        </w:tc>
      </w:tr>
      <w:tr w:rsidR="00713D25" w14:paraId="3D14E8F2" w14:textId="77777777">
        <w:trPr>
          <w:jc w:val="center"/>
        </w:trPr>
        <w:tc>
          <w:tcPr>
            <w:tcW w:w="1872" w:type="dxa"/>
          </w:tcPr>
          <w:p w14:paraId="663B7498" w14:textId="77777777" w:rsidR="00713D25" w:rsidRDefault="00000000">
            <w:pPr>
              <w:rPr>
                <w:color w:val="000000" w:themeColor="text1"/>
              </w:rPr>
            </w:pPr>
            <w:r>
              <w:rPr>
                <w:color w:val="000000" w:themeColor="text1"/>
              </w:rPr>
              <w:t>Binary Search (Rec)</w:t>
            </w:r>
          </w:p>
        </w:tc>
        <w:tc>
          <w:tcPr>
            <w:tcW w:w="1872" w:type="dxa"/>
          </w:tcPr>
          <w:p w14:paraId="11F4D625" w14:textId="77777777" w:rsidR="00713D25" w:rsidRDefault="00000000">
            <w:pPr>
              <w:rPr>
                <w:color w:val="000000" w:themeColor="text1"/>
              </w:rPr>
            </w:pPr>
            <w:r>
              <w:rPr>
                <w:color w:val="000000" w:themeColor="text1"/>
              </w:rPr>
              <w:t>Average</w:t>
            </w:r>
          </w:p>
        </w:tc>
        <w:tc>
          <w:tcPr>
            <w:tcW w:w="1872" w:type="dxa"/>
          </w:tcPr>
          <w:p w14:paraId="78C804A2" w14:textId="77777777" w:rsidR="00713D25" w:rsidRDefault="00000000">
            <w:pPr>
              <w:rPr>
                <w:color w:val="000000" w:themeColor="text1"/>
              </w:rPr>
            </w:pPr>
            <w:r>
              <w:rPr>
                <w:color w:val="000000" w:themeColor="text1"/>
              </w:rPr>
              <w:t>Target uniformly distributed across tree nodes</w:t>
            </w:r>
          </w:p>
        </w:tc>
        <w:tc>
          <w:tcPr>
            <w:tcW w:w="1872" w:type="dxa"/>
          </w:tcPr>
          <w:p w14:paraId="2C66A7B9" w14:textId="77777777" w:rsidR="00713D25" w:rsidRDefault="00000000">
            <w:pPr>
              <w:rPr>
                <w:color w:val="000000" w:themeColor="text1"/>
              </w:rPr>
            </w:pPr>
            <w:r>
              <w:rPr>
                <w:color w:val="000000" w:themeColor="text1"/>
              </w:rPr>
              <w:t>log2(n) - 1</w:t>
            </w:r>
          </w:p>
        </w:tc>
        <w:tc>
          <w:tcPr>
            <w:tcW w:w="1872" w:type="dxa"/>
          </w:tcPr>
          <w:p w14:paraId="793D3B32" w14:textId="77777777" w:rsidR="00713D25" w:rsidRDefault="00000000">
            <w:pPr>
              <w:rPr>
                <w:color w:val="000000" w:themeColor="text1"/>
              </w:rPr>
            </w:pPr>
            <w:proofErr w:type="gramStart"/>
            <w:r>
              <w:rPr>
                <w:color w:val="000000" w:themeColor="text1"/>
              </w:rPr>
              <w:t>Theta(</w:t>
            </w:r>
            <w:proofErr w:type="gramEnd"/>
            <w:r>
              <w:rPr>
                <w:color w:val="000000" w:themeColor="text1"/>
              </w:rPr>
              <w:t>log n)</w:t>
            </w:r>
          </w:p>
        </w:tc>
      </w:tr>
      <w:tr w:rsidR="00713D25" w14:paraId="7FC84D4F" w14:textId="77777777">
        <w:trPr>
          <w:jc w:val="center"/>
        </w:trPr>
        <w:tc>
          <w:tcPr>
            <w:tcW w:w="1872" w:type="dxa"/>
          </w:tcPr>
          <w:p w14:paraId="66396873" w14:textId="77777777" w:rsidR="00713D25" w:rsidRDefault="00000000">
            <w:pPr>
              <w:rPr>
                <w:color w:val="000000" w:themeColor="text1"/>
              </w:rPr>
            </w:pPr>
            <w:r>
              <w:rPr>
                <w:color w:val="000000" w:themeColor="text1"/>
              </w:rPr>
              <w:t>Binary Search (Rec)</w:t>
            </w:r>
          </w:p>
        </w:tc>
        <w:tc>
          <w:tcPr>
            <w:tcW w:w="1872" w:type="dxa"/>
          </w:tcPr>
          <w:p w14:paraId="4368EA21" w14:textId="77777777" w:rsidR="00713D25" w:rsidRDefault="00000000">
            <w:pPr>
              <w:rPr>
                <w:color w:val="000000" w:themeColor="text1"/>
              </w:rPr>
            </w:pPr>
            <w:r>
              <w:rPr>
                <w:color w:val="000000" w:themeColor="text1"/>
              </w:rPr>
              <w:t>Worst</w:t>
            </w:r>
          </w:p>
        </w:tc>
        <w:tc>
          <w:tcPr>
            <w:tcW w:w="1872" w:type="dxa"/>
          </w:tcPr>
          <w:p w14:paraId="2AEAD279" w14:textId="77777777" w:rsidR="00713D25" w:rsidRDefault="00000000">
            <w:pPr>
              <w:rPr>
                <w:color w:val="000000" w:themeColor="text1"/>
              </w:rPr>
            </w:pPr>
            <w:r>
              <w:rPr>
                <w:color w:val="000000" w:themeColor="text1"/>
              </w:rPr>
              <w:t>Target at tree leaf node or absent</w:t>
            </w:r>
          </w:p>
        </w:tc>
        <w:tc>
          <w:tcPr>
            <w:tcW w:w="1872" w:type="dxa"/>
          </w:tcPr>
          <w:p w14:paraId="0D9947AC" w14:textId="77777777" w:rsidR="00713D25" w:rsidRDefault="00000000">
            <w:pPr>
              <w:rPr>
                <w:color w:val="000000" w:themeColor="text1"/>
              </w:rPr>
            </w:pPr>
            <w:proofErr w:type="gramStart"/>
            <w:r>
              <w:rPr>
                <w:color w:val="000000" w:themeColor="text1"/>
              </w:rPr>
              <w:t>floor(</w:t>
            </w:r>
            <w:proofErr w:type="gramEnd"/>
            <w:r>
              <w:rPr>
                <w:color w:val="000000" w:themeColor="text1"/>
              </w:rPr>
              <w:t>log2 n) + 1</w:t>
            </w:r>
          </w:p>
        </w:tc>
        <w:tc>
          <w:tcPr>
            <w:tcW w:w="1872" w:type="dxa"/>
          </w:tcPr>
          <w:p w14:paraId="4C5F518C" w14:textId="77777777" w:rsidR="00713D25" w:rsidRDefault="00000000">
            <w:pPr>
              <w:rPr>
                <w:color w:val="000000" w:themeColor="text1"/>
              </w:rPr>
            </w:pPr>
            <w:proofErr w:type="gramStart"/>
            <w:r>
              <w:rPr>
                <w:color w:val="000000" w:themeColor="text1"/>
              </w:rPr>
              <w:t>O(</w:t>
            </w:r>
            <w:proofErr w:type="gramEnd"/>
            <w:r>
              <w:rPr>
                <w:color w:val="000000" w:themeColor="text1"/>
              </w:rPr>
              <w:t>log n)</w:t>
            </w:r>
          </w:p>
        </w:tc>
      </w:tr>
    </w:tbl>
    <w:p w14:paraId="424ACDA7" w14:textId="77777777" w:rsidR="00713D25" w:rsidRDefault="00713D25">
      <w:pPr>
        <w:pStyle w:val="Heading1"/>
        <w:spacing w:before="280" w:after="120"/>
        <w:rPr>
          <w:color w:val="000000" w:themeColor="text1"/>
        </w:rPr>
      </w:pPr>
    </w:p>
    <w:p w14:paraId="4AC0668B" w14:textId="77777777" w:rsidR="00713D25" w:rsidRDefault="00713D25">
      <w:pPr>
        <w:rPr>
          <w:color w:val="000000" w:themeColor="text1"/>
        </w:rPr>
      </w:pPr>
    </w:p>
    <w:p w14:paraId="522ACB65" w14:textId="77777777" w:rsidR="00713D25" w:rsidRDefault="00713D25">
      <w:pPr>
        <w:rPr>
          <w:color w:val="000000" w:themeColor="text1"/>
        </w:rPr>
      </w:pPr>
    </w:p>
    <w:p w14:paraId="4EC9C6EB" w14:textId="77777777" w:rsidR="00713D25" w:rsidRDefault="00713D25">
      <w:pPr>
        <w:rPr>
          <w:color w:val="000000" w:themeColor="text1"/>
        </w:rPr>
      </w:pPr>
    </w:p>
    <w:p w14:paraId="2DE10E6C" w14:textId="77777777" w:rsidR="00713D25" w:rsidRDefault="00713D25">
      <w:pPr>
        <w:rPr>
          <w:color w:val="000000" w:themeColor="text1"/>
        </w:rPr>
      </w:pPr>
    </w:p>
    <w:p w14:paraId="2DF3120A" w14:textId="77777777" w:rsidR="00713D25" w:rsidRDefault="00713D25">
      <w:pPr>
        <w:rPr>
          <w:color w:val="000000" w:themeColor="text1"/>
        </w:rPr>
      </w:pPr>
    </w:p>
    <w:p w14:paraId="6107C413" w14:textId="77777777" w:rsidR="00713D25" w:rsidRDefault="00713D25">
      <w:pPr>
        <w:rPr>
          <w:color w:val="000000" w:themeColor="text1"/>
        </w:rPr>
      </w:pPr>
    </w:p>
    <w:p w14:paraId="01FA00D2" w14:textId="77777777" w:rsidR="00713D25" w:rsidRDefault="00713D25">
      <w:pPr>
        <w:rPr>
          <w:color w:val="000000" w:themeColor="text1"/>
        </w:rPr>
      </w:pPr>
    </w:p>
    <w:p w14:paraId="6EFE2BB0" w14:textId="77777777" w:rsidR="00713D25" w:rsidRDefault="00713D25">
      <w:pPr>
        <w:rPr>
          <w:color w:val="000000" w:themeColor="text1"/>
        </w:rPr>
      </w:pPr>
    </w:p>
    <w:p w14:paraId="27DEF002" w14:textId="77777777" w:rsidR="00713D25" w:rsidRDefault="00000000">
      <w:pPr>
        <w:pStyle w:val="Heading1"/>
        <w:spacing w:before="280" w:after="120"/>
        <w:rPr>
          <w:color w:val="000000" w:themeColor="text1"/>
        </w:rPr>
      </w:pPr>
      <w:r>
        <w:rPr>
          <w:color w:val="000000" w:themeColor="text1"/>
        </w:rPr>
        <w:t>TASK 5 — Asymptotic Growth Analysis</w:t>
      </w:r>
    </w:p>
    <w:tbl>
      <w:tblPr>
        <w:tblW w:w="0" w:type="auto"/>
        <w:jc w:val="center"/>
        <w:tblLook w:val="04A0" w:firstRow="1" w:lastRow="0" w:firstColumn="1" w:lastColumn="0" w:noHBand="0" w:noVBand="1"/>
      </w:tblPr>
      <w:tblGrid>
        <w:gridCol w:w="1872"/>
        <w:gridCol w:w="1872"/>
        <w:gridCol w:w="1872"/>
        <w:gridCol w:w="1872"/>
        <w:gridCol w:w="1872"/>
      </w:tblGrid>
      <w:tr w:rsidR="00713D25" w14:paraId="31DDCFEA" w14:textId="77777777">
        <w:trPr>
          <w:jc w:val="center"/>
        </w:trPr>
        <w:tc>
          <w:tcPr>
            <w:tcW w:w="1872" w:type="dxa"/>
            <w:shd w:val="clear" w:color="auto" w:fill="D9E1F2"/>
          </w:tcPr>
          <w:p w14:paraId="2EAA4AE1" w14:textId="77777777" w:rsidR="00713D25" w:rsidRDefault="00000000">
            <w:pPr>
              <w:rPr>
                <w:color w:val="000000" w:themeColor="text1"/>
              </w:rPr>
            </w:pPr>
            <w:r>
              <w:rPr>
                <w:b/>
                <w:color w:val="000000" w:themeColor="text1"/>
              </w:rPr>
              <w:t>Dataset Size (n)</w:t>
            </w:r>
          </w:p>
        </w:tc>
        <w:tc>
          <w:tcPr>
            <w:tcW w:w="1872" w:type="dxa"/>
            <w:shd w:val="clear" w:color="auto" w:fill="D9E1F2"/>
          </w:tcPr>
          <w:p w14:paraId="56075E85" w14:textId="77777777" w:rsidR="00713D25" w:rsidRDefault="00000000">
            <w:pPr>
              <w:rPr>
                <w:color w:val="000000" w:themeColor="text1"/>
              </w:rPr>
            </w:pPr>
            <w:r>
              <w:rPr>
                <w:b/>
                <w:color w:val="000000" w:themeColor="text1"/>
              </w:rPr>
              <w:t>Linear Search [Theta(n)]</w:t>
            </w:r>
          </w:p>
        </w:tc>
        <w:tc>
          <w:tcPr>
            <w:tcW w:w="1872" w:type="dxa"/>
            <w:shd w:val="clear" w:color="auto" w:fill="D9E1F2"/>
          </w:tcPr>
          <w:p w14:paraId="73C20AC6" w14:textId="77777777" w:rsidR="00713D25" w:rsidRDefault="00000000">
            <w:pPr>
              <w:rPr>
                <w:color w:val="000000" w:themeColor="text1"/>
              </w:rPr>
            </w:pPr>
            <w:r>
              <w:rPr>
                <w:b/>
                <w:color w:val="000000" w:themeColor="text1"/>
              </w:rPr>
              <w:t>Binary Search [</w:t>
            </w:r>
            <w:proofErr w:type="gramStart"/>
            <w:r>
              <w:rPr>
                <w:b/>
                <w:color w:val="000000" w:themeColor="text1"/>
              </w:rPr>
              <w:t>Theta(</w:t>
            </w:r>
            <w:proofErr w:type="gramEnd"/>
            <w:r>
              <w:rPr>
                <w:b/>
                <w:color w:val="000000" w:themeColor="text1"/>
              </w:rPr>
              <w:t>log2 n)]</w:t>
            </w:r>
          </w:p>
        </w:tc>
        <w:tc>
          <w:tcPr>
            <w:tcW w:w="1872" w:type="dxa"/>
            <w:shd w:val="clear" w:color="auto" w:fill="D9E1F2"/>
          </w:tcPr>
          <w:p w14:paraId="762454CC" w14:textId="77777777" w:rsidR="00713D25" w:rsidRDefault="00000000">
            <w:pPr>
              <w:rPr>
                <w:color w:val="000000" w:themeColor="text1"/>
              </w:rPr>
            </w:pPr>
            <w:r>
              <w:rPr>
                <w:b/>
                <w:color w:val="000000" w:themeColor="text1"/>
              </w:rPr>
              <w:t>Hash Table [</w:t>
            </w:r>
            <w:proofErr w:type="gramStart"/>
            <w:r>
              <w:rPr>
                <w:b/>
                <w:color w:val="000000" w:themeColor="text1"/>
              </w:rPr>
              <w:t>Theta(</w:t>
            </w:r>
            <w:proofErr w:type="gramEnd"/>
            <w:r>
              <w:rPr>
                <w:b/>
                <w:color w:val="000000" w:themeColor="text1"/>
              </w:rPr>
              <w:t>1)]</w:t>
            </w:r>
          </w:p>
        </w:tc>
        <w:tc>
          <w:tcPr>
            <w:tcW w:w="1872" w:type="dxa"/>
            <w:shd w:val="clear" w:color="auto" w:fill="D9E1F2"/>
          </w:tcPr>
          <w:p w14:paraId="6AD61483" w14:textId="77777777" w:rsidR="00713D25" w:rsidRDefault="00000000">
            <w:pPr>
              <w:rPr>
                <w:color w:val="000000" w:themeColor="text1"/>
              </w:rPr>
            </w:pPr>
            <w:r>
              <w:rPr>
                <w:b/>
                <w:color w:val="000000" w:themeColor="text1"/>
              </w:rPr>
              <w:t>Linear / Binary Ratio</w:t>
            </w:r>
          </w:p>
        </w:tc>
      </w:tr>
      <w:tr w:rsidR="00713D25" w14:paraId="4EABE8C4" w14:textId="77777777">
        <w:trPr>
          <w:jc w:val="center"/>
        </w:trPr>
        <w:tc>
          <w:tcPr>
            <w:tcW w:w="1872" w:type="dxa"/>
          </w:tcPr>
          <w:p w14:paraId="257E1442" w14:textId="77777777" w:rsidR="00713D25" w:rsidRDefault="00000000">
            <w:pPr>
              <w:rPr>
                <w:color w:val="000000" w:themeColor="text1"/>
              </w:rPr>
            </w:pPr>
            <w:r>
              <w:rPr>
                <w:color w:val="000000" w:themeColor="text1"/>
              </w:rPr>
              <w:t>1,000</w:t>
            </w:r>
          </w:p>
        </w:tc>
        <w:tc>
          <w:tcPr>
            <w:tcW w:w="1872" w:type="dxa"/>
          </w:tcPr>
          <w:p w14:paraId="70DBF00E" w14:textId="77777777" w:rsidR="00713D25" w:rsidRDefault="00000000">
            <w:pPr>
              <w:rPr>
                <w:color w:val="000000" w:themeColor="text1"/>
              </w:rPr>
            </w:pPr>
            <w:r>
              <w:rPr>
                <w:color w:val="000000" w:themeColor="text1"/>
              </w:rPr>
              <w:t>500 ops</w:t>
            </w:r>
          </w:p>
        </w:tc>
        <w:tc>
          <w:tcPr>
            <w:tcW w:w="1872" w:type="dxa"/>
          </w:tcPr>
          <w:p w14:paraId="40953F40" w14:textId="77777777" w:rsidR="00713D25" w:rsidRDefault="00000000">
            <w:pPr>
              <w:rPr>
                <w:color w:val="000000" w:themeColor="text1"/>
              </w:rPr>
            </w:pPr>
            <w:r>
              <w:rPr>
                <w:color w:val="000000" w:themeColor="text1"/>
              </w:rPr>
              <w:t>10 ops</w:t>
            </w:r>
          </w:p>
        </w:tc>
        <w:tc>
          <w:tcPr>
            <w:tcW w:w="1872" w:type="dxa"/>
          </w:tcPr>
          <w:p w14:paraId="38A83EF6" w14:textId="77777777" w:rsidR="00713D25" w:rsidRDefault="00000000">
            <w:pPr>
              <w:rPr>
                <w:color w:val="000000" w:themeColor="text1"/>
              </w:rPr>
            </w:pPr>
            <w:r>
              <w:rPr>
                <w:color w:val="000000" w:themeColor="text1"/>
              </w:rPr>
              <w:t>1.4 ops</w:t>
            </w:r>
          </w:p>
        </w:tc>
        <w:tc>
          <w:tcPr>
            <w:tcW w:w="1872" w:type="dxa"/>
          </w:tcPr>
          <w:p w14:paraId="29842C80" w14:textId="77777777" w:rsidR="00713D25" w:rsidRDefault="00000000">
            <w:pPr>
              <w:rPr>
                <w:color w:val="000000" w:themeColor="text1"/>
              </w:rPr>
            </w:pPr>
            <w:r>
              <w:rPr>
                <w:color w:val="000000" w:themeColor="text1"/>
              </w:rPr>
              <w:t>50.0 x</w:t>
            </w:r>
          </w:p>
        </w:tc>
      </w:tr>
      <w:tr w:rsidR="00713D25" w14:paraId="4584EBE7" w14:textId="77777777">
        <w:trPr>
          <w:jc w:val="center"/>
        </w:trPr>
        <w:tc>
          <w:tcPr>
            <w:tcW w:w="1872" w:type="dxa"/>
          </w:tcPr>
          <w:p w14:paraId="340D7EDF" w14:textId="77777777" w:rsidR="00713D25" w:rsidRDefault="00000000">
            <w:pPr>
              <w:rPr>
                <w:color w:val="000000" w:themeColor="text1"/>
              </w:rPr>
            </w:pPr>
            <w:r>
              <w:rPr>
                <w:color w:val="000000" w:themeColor="text1"/>
              </w:rPr>
              <w:t>10,000</w:t>
            </w:r>
          </w:p>
        </w:tc>
        <w:tc>
          <w:tcPr>
            <w:tcW w:w="1872" w:type="dxa"/>
          </w:tcPr>
          <w:p w14:paraId="04C8F86C" w14:textId="77777777" w:rsidR="00713D25" w:rsidRDefault="00000000">
            <w:pPr>
              <w:rPr>
                <w:color w:val="000000" w:themeColor="text1"/>
              </w:rPr>
            </w:pPr>
            <w:r>
              <w:rPr>
                <w:color w:val="000000" w:themeColor="text1"/>
              </w:rPr>
              <w:t>5,000 ops</w:t>
            </w:r>
          </w:p>
        </w:tc>
        <w:tc>
          <w:tcPr>
            <w:tcW w:w="1872" w:type="dxa"/>
          </w:tcPr>
          <w:p w14:paraId="2CEEFEAF" w14:textId="77777777" w:rsidR="00713D25" w:rsidRDefault="00000000">
            <w:pPr>
              <w:rPr>
                <w:color w:val="000000" w:themeColor="text1"/>
              </w:rPr>
            </w:pPr>
            <w:r>
              <w:rPr>
                <w:color w:val="000000" w:themeColor="text1"/>
              </w:rPr>
              <w:t>14 ops</w:t>
            </w:r>
          </w:p>
        </w:tc>
        <w:tc>
          <w:tcPr>
            <w:tcW w:w="1872" w:type="dxa"/>
          </w:tcPr>
          <w:p w14:paraId="67AD42EF" w14:textId="77777777" w:rsidR="00713D25" w:rsidRDefault="00000000">
            <w:pPr>
              <w:rPr>
                <w:color w:val="000000" w:themeColor="text1"/>
              </w:rPr>
            </w:pPr>
            <w:r>
              <w:rPr>
                <w:color w:val="000000" w:themeColor="text1"/>
              </w:rPr>
              <w:t>1.4 ops</w:t>
            </w:r>
          </w:p>
        </w:tc>
        <w:tc>
          <w:tcPr>
            <w:tcW w:w="1872" w:type="dxa"/>
          </w:tcPr>
          <w:p w14:paraId="7CEDAFF9" w14:textId="77777777" w:rsidR="00713D25" w:rsidRDefault="00000000">
            <w:pPr>
              <w:rPr>
                <w:color w:val="000000" w:themeColor="text1"/>
              </w:rPr>
            </w:pPr>
            <w:r>
              <w:rPr>
                <w:color w:val="000000" w:themeColor="text1"/>
              </w:rPr>
              <w:t>357.1 x</w:t>
            </w:r>
          </w:p>
        </w:tc>
      </w:tr>
      <w:tr w:rsidR="00713D25" w14:paraId="0CEA2764" w14:textId="77777777">
        <w:trPr>
          <w:jc w:val="center"/>
        </w:trPr>
        <w:tc>
          <w:tcPr>
            <w:tcW w:w="1872" w:type="dxa"/>
          </w:tcPr>
          <w:p w14:paraId="175ACDEB" w14:textId="77777777" w:rsidR="00713D25" w:rsidRDefault="00000000">
            <w:pPr>
              <w:rPr>
                <w:color w:val="000000" w:themeColor="text1"/>
              </w:rPr>
            </w:pPr>
            <w:r>
              <w:rPr>
                <w:color w:val="000000" w:themeColor="text1"/>
              </w:rPr>
              <w:t>100,000</w:t>
            </w:r>
          </w:p>
        </w:tc>
        <w:tc>
          <w:tcPr>
            <w:tcW w:w="1872" w:type="dxa"/>
          </w:tcPr>
          <w:p w14:paraId="119A7169" w14:textId="77777777" w:rsidR="00713D25" w:rsidRDefault="00000000">
            <w:pPr>
              <w:rPr>
                <w:color w:val="000000" w:themeColor="text1"/>
              </w:rPr>
            </w:pPr>
            <w:r>
              <w:rPr>
                <w:color w:val="000000" w:themeColor="text1"/>
              </w:rPr>
              <w:t>50,000 ops</w:t>
            </w:r>
          </w:p>
        </w:tc>
        <w:tc>
          <w:tcPr>
            <w:tcW w:w="1872" w:type="dxa"/>
          </w:tcPr>
          <w:p w14:paraId="6CFD9618" w14:textId="77777777" w:rsidR="00713D25" w:rsidRDefault="00000000">
            <w:pPr>
              <w:rPr>
                <w:color w:val="000000" w:themeColor="text1"/>
              </w:rPr>
            </w:pPr>
            <w:r>
              <w:rPr>
                <w:color w:val="000000" w:themeColor="text1"/>
              </w:rPr>
              <w:t>17 ops</w:t>
            </w:r>
          </w:p>
        </w:tc>
        <w:tc>
          <w:tcPr>
            <w:tcW w:w="1872" w:type="dxa"/>
          </w:tcPr>
          <w:p w14:paraId="57740576" w14:textId="77777777" w:rsidR="00713D25" w:rsidRDefault="00000000">
            <w:pPr>
              <w:rPr>
                <w:color w:val="000000" w:themeColor="text1"/>
              </w:rPr>
            </w:pPr>
            <w:r>
              <w:rPr>
                <w:color w:val="000000" w:themeColor="text1"/>
              </w:rPr>
              <w:t>1.4 ops</w:t>
            </w:r>
          </w:p>
        </w:tc>
        <w:tc>
          <w:tcPr>
            <w:tcW w:w="1872" w:type="dxa"/>
          </w:tcPr>
          <w:p w14:paraId="19026BB1" w14:textId="77777777" w:rsidR="00713D25" w:rsidRDefault="00000000">
            <w:pPr>
              <w:rPr>
                <w:color w:val="000000" w:themeColor="text1"/>
              </w:rPr>
            </w:pPr>
            <w:r>
              <w:rPr>
                <w:color w:val="000000" w:themeColor="text1"/>
              </w:rPr>
              <w:t>2,941.2 x</w:t>
            </w:r>
          </w:p>
        </w:tc>
      </w:tr>
      <w:tr w:rsidR="00713D25" w14:paraId="570281CC" w14:textId="77777777">
        <w:trPr>
          <w:jc w:val="center"/>
        </w:trPr>
        <w:tc>
          <w:tcPr>
            <w:tcW w:w="1872" w:type="dxa"/>
          </w:tcPr>
          <w:p w14:paraId="0DF5E2C0" w14:textId="77777777" w:rsidR="00713D25" w:rsidRDefault="00000000">
            <w:pPr>
              <w:rPr>
                <w:color w:val="000000" w:themeColor="text1"/>
              </w:rPr>
            </w:pPr>
            <w:r>
              <w:rPr>
                <w:color w:val="000000" w:themeColor="text1"/>
              </w:rPr>
              <w:t>1,000,000</w:t>
            </w:r>
          </w:p>
        </w:tc>
        <w:tc>
          <w:tcPr>
            <w:tcW w:w="1872" w:type="dxa"/>
          </w:tcPr>
          <w:p w14:paraId="2D0894CD" w14:textId="77777777" w:rsidR="00713D25" w:rsidRDefault="00000000">
            <w:pPr>
              <w:rPr>
                <w:color w:val="000000" w:themeColor="text1"/>
              </w:rPr>
            </w:pPr>
            <w:r>
              <w:rPr>
                <w:color w:val="000000" w:themeColor="text1"/>
              </w:rPr>
              <w:t>500,000 ops</w:t>
            </w:r>
          </w:p>
        </w:tc>
        <w:tc>
          <w:tcPr>
            <w:tcW w:w="1872" w:type="dxa"/>
          </w:tcPr>
          <w:p w14:paraId="3D414707" w14:textId="77777777" w:rsidR="00713D25" w:rsidRDefault="00000000">
            <w:pPr>
              <w:rPr>
                <w:color w:val="000000" w:themeColor="text1"/>
              </w:rPr>
            </w:pPr>
            <w:r>
              <w:rPr>
                <w:color w:val="000000" w:themeColor="text1"/>
              </w:rPr>
              <w:t>20 ops</w:t>
            </w:r>
          </w:p>
        </w:tc>
        <w:tc>
          <w:tcPr>
            <w:tcW w:w="1872" w:type="dxa"/>
          </w:tcPr>
          <w:p w14:paraId="0C4EA71F" w14:textId="77777777" w:rsidR="00713D25" w:rsidRDefault="00000000">
            <w:pPr>
              <w:rPr>
                <w:color w:val="000000" w:themeColor="text1"/>
              </w:rPr>
            </w:pPr>
            <w:r>
              <w:rPr>
                <w:color w:val="000000" w:themeColor="text1"/>
              </w:rPr>
              <w:t>1.4 ops</w:t>
            </w:r>
          </w:p>
        </w:tc>
        <w:tc>
          <w:tcPr>
            <w:tcW w:w="1872" w:type="dxa"/>
          </w:tcPr>
          <w:p w14:paraId="406DFFFE" w14:textId="77777777" w:rsidR="00713D25" w:rsidRDefault="00000000">
            <w:pPr>
              <w:rPr>
                <w:color w:val="000000" w:themeColor="text1"/>
              </w:rPr>
            </w:pPr>
            <w:r>
              <w:rPr>
                <w:color w:val="000000" w:themeColor="text1"/>
              </w:rPr>
              <w:t>25,000.0 x</w:t>
            </w:r>
          </w:p>
        </w:tc>
      </w:tr>
    </w:tbl>
    <w:p w14:paraId="163A56BD" w14:textId="77777777" w:rsidR="00713D25" w:rsidRDefault="00000000">
      <w:pPr>
        <w:pStyle w:val="Heading1"/>
        <w:spacing w:before="280" w:after="120"/>
        <w:rPr>
          <w:color w:val="000000" w:themeColor="text1"/>
        </w:rPr>
      </w:pPr>
      <w:r>
        <w:rPr>
          <w:color w:val="000000" w:themeColor="text1"/>
        </w:rPr>
        <w:t>TASK 6 &amp; 7 — Recurrence Formulation &amp; Analytical Solution</w:t>
      </w:r>
    </w:p>
    <w:p w14:paraId="571E4C27" w14:textId="77777777" w:rsidR="00713D25" w:rsidRDefault="00000000">
      <w:pPr>
        <w:rPr>
          <w:color w:val="000000" w:themeColor="text1"/>
        </w:rPr>
      </w:pPr>
      <w:r>
        <w:rPr>
          <w:color w:val="000000" w:themeColor="text1"/>
        </w:rPr>
        <w:t>Recurrence Formulation for Recursive Binary Search:</w:t>
      </w:r>
      <w:r>
        <w:rPr>
          <w:color w:val="000000" w:themeColor="text1"/>
        </w:rPr>
        <w:br/>
        <w:t>T(n) = c0 for n &lt;= 1 (Base Case)</w:t>
      </w:r>
      <w:r>
        <w:rPr>
          <w:color w:val="000000" w:themeColor="text1"/>
        </w:rPr>
        <w:br/>
        <w:t>T(n) = T(floor(n / 2)) + c for n &gt; 1 (Recursive Case)</w:t>
      </w:r>
      <w:r>
        <w:rPr>
          <w:color w:val="000000" w:themeColor="text1"/>
        </w:rPr>
        <w:br/>
      </w:r>
      <w:r>
        <w:rPr>
          <w:color w:val="000000" w:themeColor="text1"/>
        </w:rPr>
        <w:br/>
        <w:t>Analytical Solution by Backward Substitution:</w:t>
      </w:r>
      <w:r>
        <w:rPr>
          <w:color w:val="000000" w:themeColor="text1"/>
        </w:rPr>
        <w:br/>
        <w:t>T(n) = T(n/2) + c</w:t>
      </w:r>
      <w:r>
        <w:rPr>
          <w:color w:val="000000" w:themeColor="text1"/>
        </w:rPr>
        <w:br/>
        <w:t xml:space="preserve">     = [T(n/4) + c] + c = T(n/2^2) + 2c</w:t>
      </w:r>
      <w:r>
        <w:rPr>
          <w:color w:val="000000" w:themeColor="text1"/>
        </w:rPr>
        <w:br/>
        <w:t xml:space="preserve">     = [T(n/8) + c] + 2c = T(n/2^3) + 3c</w:t>
      </w:r>
      <w:r>
        <w:rPr>
          <w:color w:val="000000" w:themeColor="text1"/>
        </w:rPr>
        <w:br/>
        <w:t xml:space="preserve">     ... = T(n/2^k) + k * c</w:t>
      </w:r>
      <w:r>
        <w:rPr>
          <w:color w:val="000000" w:themeColor="text1"/>
        </w:rPr>
        <w:br/>
        <w:t>Set n/2^k = 1 ==&gt; 2^k = n ==&gt; k = log2 n.</w:t>
      </w:r>
      <w:r>
        <w:rPr>
          <w:color w:val="000000" w:themeColor="text1"/>
        </w:rPr>
        <w:br/>
        <w:t>T(n) = T(1) + c * log2 n = c0 + c * log2 n in Theta(log n).</w:t>
      </w:r>
      <w:r>
        <w:rPr>
          <w:color w:val="000000" w:themeColor="text1"/>
        </w:rPr>
        <w:br/>
      </w:r>
      <w:r>
        <w:rPr>
          <w:color w:val="000000" w:themeColor="text1"/>
        </w:rPr>
        <w:br/>
        <w:t>Analytical Solution by Master Theorem:</w:t>
      </w:r>
      <w:r>
        <w:rPr>
          <w:color w:val="000000" w:themeColor="text1"/>
        </w:rPr>
        <w:br/>
        <w:t>T(n) = 1 * T(n/2) + c ==&gt; a = 1, b = 2, f(n) = c = Theta(n^0).</w:t>
      </w:r>
      <w:r>
        <w:rPr>
          <w:color w:val="000000" w:themeColor="text1"/>
        </w:rPr>
        <w:br/>
        <w:t>Watershed function: n^(</w:t>
      </w:r>
      <w:proofErr w:type="spellStart"/>
      <w:r>
        <w:rPr>
          <w:color w:val="000000" w:themeColor="text1"/>
        </w:rPr>
        <w:t>log_b</w:t>
      </w:r>
      <w:proofErr w:type="spellEnd"/>
      <w:r>
        <w:rPr>
          <w:color w:val="000000" w:themeColor="text1"/>
        </w:rPr>
        <w:t xml:space="preserve"> a) = n^(log_2 1) = n^0 = 1.</w:t>
      </w:r>
      <w:r>
        <w:rPr>
          <w:color w:val="000000" w:themeColor="text1"/>
        </w:rPr>
        <w:br/>
        <w:t>Since f(n) = Theta(n^(</w:t>
      </w:r>
      <w:proofErr w:type="spellStart"/>
      <w:r>
        <w:rPr>
          <w:color w:val="000000" w:themeColor="text1"/>
        </w:rPr>
        <w:t>log_b</w:t>
      </w:r>
      <w:proofErr w:type="spellEnd"/>
      <w:r>
        <w:rPr>
          <w:color w:val="000000" w:themeColor="text1"/>
        </w:rPr>
        <w:t xml:space="preserve"> a)), Case 2 of the Master Theorem applies:</w:t>
      </w:r>
      <w:r>
        <w:rPr>
          <w:color w:val="000000" w:themeColor="text1"/>
        </w:rPr>
        <w:br/>
        <w:t>T(n) = Theta(n^(</w:t>
      </w:r>
      <w:proofErr w:type="spellStart"/>
      <w:r>
        <w:rPr>
          <w:color w:val="000000" w:themeColor="text1"/>
        </w:rPr>
        <w:t>log_b</w:t>
      </w:r>
      <w:proofErr w:type="spellEnd"/>
      <w:r>
        <w:rPr>
          <w:color w:val="000000" w:themeColor="text1"/>
        </w:rPr>
        <w:t xml:space="preserve"> a) * log n) = Theta(1 * log n) = Theta(log n).</w:t>
      </w:r>
    </w:p>
    <w:p w14:paraId="405C568D" w14:textId="77777777" w:rsidR="00713D25" w:rsidRDefault="00713D25">
      <w:pPr>
        <w:pStyle w:val="Heading1"/>
        <w:spacing w:before="280" w:after="120"/>
        <w:rPr>
          <w:color w:val="000000" w:themeColor="text1"/>
        </w:rPr>
      </w:pPr>
    </w:p>
    <w:p w14:paraId="317125A8" w14:textId="77777777" w:rsidR="00713D25" w:rsidRDefault="00713D25">
      <w:pPr>
        <w:rPr>
          <w:color w:val="000000" w:themeColor="text1"/>
        </w:rPr>
      </w:pPr>
    </w:p>
    <w:p w14:paraId="5CBE6DFA" w14:textId="77777777" w:rsidR="00713D25" w:rsidRDefault="00713D25">
      <w:pPr>
        <w:rPr>
          <w:color w:val="000000" w:themeColor="text1"/>
        </w:rPr>
      </w:pPr>
    </w:p>
    <w:p w14:paraId="108E08C2" w14:textId="77777777" w:rsidR="00713D25" w:rsidRDefault="00713D25">
      <w:pPr>
        <w:rPr>
          <w:color w:val="000000" w:themeColor="text1"/>
        </w:rPr>
      </w:pPr>
    </w:p>
    <w:p w14:paraId="33F2B466" w14:textId="77777777" w:rsidR="00713D25" w:rsidRDefault="00713D25">
      <w:pPr>
        <w:rPr>
          <w:color w:val="000000" w:themeColor="text1"/>
        </w:rPr>
      </w:pPr>
    </w:p>
    <w:p w14:paraId="00FF7032" w14:textId="77777777" w:rsidR="00713D25" w:rsidRDefault="00713D25">
      <w:pPr>
        <w:rPr>
          <w:color w:val="000000" w:themeColor="text1"/>
        </w:rPr>
      </w:pPr>
    </w:p>
    <w:p w14:paraId="627FD80C" w14:textId="77777777" w:rsidR="00713D25" w:rsidRDefault="00713D25">
      <w:pPr>
        <w:rPr>
          <w:color w:val="000000" w:themeColor="text1"/>
        </w:rPr>
      </w:pPr>
    </w:p>
    <w:p w14:paraId="5D9032CE" w14:textId="77777777" w:rsidR="00713D25" w:rsidRDefault="00000000">
      <w:pPr>
        <w:pStyle w:val="Heading1"/>
        <w:spacing w:before="280" w:after="120"/>
        <w:rPr>
          <w:color w:val="000000" w:themeColor="text1"/>
        </w:rPr>
      </w:pPr>
      <w:r>
        <w:rPr>
          <w:color w:val="000000" w:themeColor="text1"/>
        </w:rPr>
        <w:t>TASK 8 — Implementation &amp; Verification Testing</w:t>
      </w:r>
    </w:p>
    <w:p w14:paraId="7FF9E418" w14:textId="4C6055E0" w:rsidR="00713D25" w:rsidRDefault="00000000">
      <w:pPr>
        <w:rPr>
          <w:color w:val="000000" w:themeColor="text1"/>
        </w:rPr>
      </w:pPr>
      <w:r>
        <w:rPr>
          <w:color w:val="000000" w:themeColor="text1"/>
        </w:rPr>
        <w:t>All three algorithms were fully implemented in Python 3.11 and verified against three distinct test vectors: Present Key (1924</w:t>
      </w:r>
      <w:r w:rsidR="000635E0">
        <w:rPr>
          <w:color w:val="000000" w:themeColor="text1"/>
        </w:rPr>
        <w:t>11047</w:t>
      </w:r>
      <w:r>
        <w:rPr>
          <w:color w:val="000000" w:themeColor="text1"/>
        </w:rPr>
        <w:t>), Absent Key (1924</w:t>
      </w:r>
      <w:r w:rsidR="000635E0">
        <w:rPr>
          <w:color w:val="000000" w:themeColor="text1"/>
        </w:rPr>
        <w:t>11047</w:t>
      </w:r>
      <w:r>
        <w:rPr>
          <w:color w:val="000000" w:themeColor="text1"/>
        </w:rPr>
        <w:t>), and Boundary Cases.</w:t>
      </w:r>
    </w:p>
    <w:p w14:paraId="30B07610" w14:textId="77777777" w:rsidR="00713D25" w:rsidRDefault="00000000">
      <w:pPr>
        <w:rPr>
          <w:color w:val="000000" w:themeColor="text1"/>
        </w:rPr>
      </w:pPr>
      <w:r>
        <w:rPr>
          <w:noProof/>
          <w:color w:val="000000" w:themeColor="text1"/>
        </w:rPr>
        <w:drawing>
          <wp:inline distT="0" distB="0" distL="114300" distR="114300" wp14:anchorId="1EBF2A35" wp14:editId="217D9FE8">
            <wp:extent cx="5669280" cy="4416532"/>
            <wp:effectExtent l="0" t="0" r="762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0"/>
                    <a:stretch>
                      <a:fillRect/>
                    </a:stretch>
                  </pic:blipFill>
                  <pic:spPr>
                    <a:xfrm>
                      <a:off x="0" y="0"/>
                      <a:ext cx="5669280" cy="4416532"/>
                    </a:xfrm>
                    <a:prstGeom prst="rect">
                      <a:avLst/>
                    </a:prstGeom>
                  </pic:spPr>
                </pic:pic>
              </a:graphicData>
            </a:graphic>
          </wp:inline>
        </w:drawing>
      </w:r>
    </w:p>
    <w:p w14:paraId="7CAE1BB3" w14:textId="77777777" w:rsidR="00713D25" w:rsidRDefault="00000000">
      <w:pPr>
        <w:jc w:val="center"/>
        <w:rPr>
          <w:i/>
          <w:color w:val="000000" w:themeColor="text1"/>
          <w:sz w:val="18"/>
        </w:rPr>
      </w:pPr>
      <w:r>
        <w:rPr>
          <w:i/>
          <w:color w:val="000000" w:themeColor="text1"/>
          <w:sz w:val="18"/>
        </w:rPr>
        <w:t>Figure 8.1: Full terminal output verifying correctness and operation counts across all three algorithms.</w:t>
      </w:r>
    </w:p>
    <w:p w14:paraId="3E69A4B4" w14:textId="77777777" w:rsidR="00713D25" w:rsidRDefault="00713D25">
      <w:pPr>
        <w:jc w:val="center"/>
        <w:rPr>
          <w:i/>
          <w:color w:val="000000" w:themeColor="text1"/>
          <w:sz w:val="18"/>
        </w:rPr>
      </w:pPr>
    </w:p>
    <w:p w14:paraId="75E05ED6" w14:textId="77777777" w:rsidR="00713D25" w:rsidRDefault="00713D25">
      <w:pPr>
        <w:jc w:val="center"/>
        <w:rPr>
          <w:i/>
          <w:color w:val="000000" w:themeColor="text1"/>
          <w:sz w:val="18"/>
        </w:rPr>
      </w:pPr>
    </w:p>
    <w:p w14:paraId="3BA32297" w14:textId="77777777" w:rsidR="00713D25" w:rsidRDefault="00000000">
      <w:pPr>
        <w:pStyle w:val="Heading1"/>
        <w:spacing w:before="280" w:after="120"/>
        <w:rPr>
          <w:color w:val="000000" w:themeColor="text1"/>
        </w:rPr>
      </w:pPr>
      <w:r>
        <w:rPr>
          <w:color w:val="000000" w:themeColor="text1"/>
        </w:rPr>
        <w:t>TASK 9 — Experimental Performance &amp; Benchmark Data</w:t>
      </w:r>
    </w:p>
    <w:p w14:paraId="7C72D597" w14:textId="77777777" w:rsidR="00713D25" w:rsidRDefault="00000000">
      <w:pPr>
        <w:rPr>
          <w:color w:val="000000" w:themeColor="text1"/>
        </w:rPr>
      </w:pPr>
      <w:r>
        <w:rPr>
          <w:color w:val="000000" w:themeColor="text1"/>
        </w:rPr>
        <w:t>Systematic benchmarking was executed on an Intel x86-64 testbed running Python 3.11. Metrics were averaged over multiple repetitions to eliminate OS timer jitter.</w:t>
      </w:r>
    </w:p>
    <w:p w14:paraId="5C7900C8" w14:textId="77777777" w:rsidR="00713D25" w:rsidRDefault="00000000">
      <w:pPr>
        <w:rPr>
          <w:color w:val="000000" w:themeColor="text1"/>
        </w:rPr>
      </w:pPr>
      <w:r>
        <w:rPr>
          <w:noProof/>
          <w:color w:val="000000" w:themeColor="text1"/>
        </w:rPr>
        <w:lastRenderedPageBreak/>
        <w:drawing>
          <wp:inline distT="0" distB="0" distL="114300" distR="114300" wp14:anchorId="1F15EA4B" wp14:editId="3567FD24">
            <wp:extent cx="5668858" cy="2245360"/>
            <wp:effectExtent l="0" t="0" r="8255"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rotWithShape="1">
                    <a:blip r:embed="rId11"/>
                    <a:srcRect t="7580"/>
                    <a:stretch>
                      <a:fillRect/>
                    </a:stretch>
                  </pic:blipFill>
                  <pic:spPr bwMode="auto">
                    <a:xfrm>
                      <a:off x="0" y="0"/>
                      <a:ext cx="5669280" cy="2245527"/>
                    </a:xfrm>
                    <a:prstGeom prst="rect">
                      <a:avLst/>
                    </a:prstGeom>
                    <a:ln>
                      <a:noFill/>
                    </a:ln>
                    <a:extLst>
                      <a:ext uri="{53640926-AAD7-44D8-BBD7-CCE9431645EC}">
                        <a14:shadowObscured xmlns:a14="http://schemas.microsoft.com/office/drawing/2010/main"/>
                      </a:ext>
                    </a:extLst>
                  </pic:spPr>
                </pic:pic>
              </a:graphicData>
            </a:graphic>
          </wp:inline>
        </w:drawing>
      </w:r>
    </w:p>
    <w:p w14:paraId="291FED79" w14:textId="77777777" w:rsidR="00713D25" w:rsidRDefault="00000000">
      <w:pPr>
        <w:jc w:val="center"/>
        <w:rPr>
          <w:color w:val="000000" w:themeColor="text1"/>
        </w:rPr>
      </w:pPr>
      <w:r>
        <w:rPr>
          <w:i/>
          <w:color w:val="000000" w:themeColor="text1"/>
          <w:sz w:val="18"/>
        </w:rPr>
        <w:t>Figure 9.1: Empirical Search Latency vs Input Size (N) in Linear and Log-Log scales.</w:t>
      </w:r>
    </w:p>
    <w:p w14:paraId="48E5F540" w14:textId="77777777" w:rsidR="00713D25" w:rsidRDefault="00000000">
      <w:pPr>
        <w:rPr>
          <w:color w:val="000000" w:themeColor="text1"/>
        </w:rPr>
      </w:pPr>
      <w:r>
        <w:rPr>
          <w:noProof/>
          <w:color w:val="000000" w:themeColor="text1"/>
        </w:rPr>
        <w:drawing>
          <wp:inline distT="0" distB="0" distL="114300" distR="114300" wp14:anchorId="2CF43EFF" wp14:editId="3C7289E1">
            <wp:extent cx="5486400" cy="303149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rotWithShape="1">
                    <a:blip r:embed="rId12"/>
                    <a:srcRect t="7909"/>
                    <a:stretch>
                      <a:fillRect/>
                    </a:stretch>
                  </pic:blipFill>
                  <pic:spPr bwMode="auto">
                    <a:xfrm>
                      <a:off x="0" y="0"/>
                      <a:ext cx="5486400" cy="3031490"/>
                    </a:xfrm>
                    <a:prstGeom prst="rect">
                      <a:avLst/>
                    </a:prstGeom>
                    <a:ln>
                      <a:noFill/>
                    </a:ln>
                    <a:extLst>
                      <a:ext uri="{53640926-AAD7-44D8-BBD7-CCE9431645EC}">
                        <a14:shadowObscured xmlns:a14="http://schemas.microsoft.com/office/drawing/2010/main"/>
                      </a:ext>
                    </a:extLst>
                  </pic:spPr>
                </pic:pic>
              </a:graphicData>
            </a:graphic>
          </wp:inline>
        </w:drawing>
      </w:r>
    </w:p>
    <w:p w14:paraId="38FE7E3A" w14:textId="77777777" w:rsidR="00713D25" w:rsidRDefault="00000000">
      <w:pPr>
        <w:jc w:val="center"/>
        <w:rPr>
          <w:color w:val="000000" w:themeColor="text1"/>
        </w:rPr>
      </w:pPr>
      <w:r>
        <w:rPr>
          <w:i/>
          <w:color w:val="000000" w:themeColor="text1"/>
          <w:sz w:val="18"/>
        </w:rPr>
        <w:t>Figure 9.2: Basic Operation count (Key Comparisons) scaling across four orders of magnitude.</w:t>
      </w:r>
    </w:p>
    <w:p w14:paraId="163D5914" w14:textId="77777777" w:rsidR="00713D25" w:rsidRDefault="00000000">
      <w:pPr>
        <w:rPr>
          <w:color w:val="000000" w:themeColor="text1"/>
        </w:rPr>
      </w:pPr>
      <w:r>
        <w:rPr>
          <w:noProof/>
          <w:color w:val="000000" w:themeColor="text1"/>
        </w:rPr>
        <w:lastRenderedPageBreak/>
        <w:drawing>
          <wp:inline distT="0" distB="0" distL="114300" distR="114300" wp14:anchorId="6E4AC270" wp14:editId="2470ADF9">
            <wp:extent cx="5486400" cy="30378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rotWithShape="1">
                    <a:blip r:embed="rId13"/>
                    <a:srcRect t="7716"/>
                    <a:stretch>
                      <a:fillRect/>
                    </a:stretch>
                  </pic:blipFill>
                  <pic:spPr bwMode="auto">
                    <a:xfrm>
                      <a:off x="0" y="0"/>
                      <a:ext cx="5486400" cy="3037840"/>
                    </a:xfrm>
                    <a:prstGeom prst="rect">
                      <a:avLst/>
                    </a:prstGeom>
                    <a:ln>
                      <a:noFill/>
                    </a:ln>
                    <a:extLst>
                      <a:ext uri="{53640926-AAD7-44D8-BBD7-CCE9431645EC}">
                        <a14:shadowObscured xmlns:a14="http://schemas.microsoft.com/office/drawing/2010/main"/>
                      </a:ext>
                    </a:extLst>
                  </pic:spPr>
                </pic:pic>
              </a:graphicData>
            </a:graphic>
          </wp:inline>
        </w:drawing>
      </w:r>
    </w:p>
    <w:p w14:paraId="4A8F1E38" w14:textId="77777777" w:rsidR="00713D25" w:rsidRDefault="00000000">
      <w:pPr>
        <w:jc w:val="center"/>
        <w:rPr>
          <w:color w:val="000000" w:themeColor="text1"/>
        </w:rPr>
      </w:pPr>
      <w:r>
        <w:rPr>
          <w:i/>
          <w:color w:val="000000" w:themeColor="text1"/>
          <w:sz w:val="18"/>
        </w:rPr>
        <w:t>Figure 9.3: Upfront Preprocessing Overhead (</w:t>
      </w:r>
      <w:proofErr w:type="spellStart"/>
      <w:r>
        <w:rPr>
          <w:i/>
          <w:color w:val="000000" w:themeColor="text1"/>
          <w:sz w:val="18"/>
        </w:rPr>
        <w:t>Timsort</w:t>
      </w:r>
      <w:proofErr w:type="spellEnd"/>
      <w:r>
        <w:rPr>
          <w:i/>
          <w:color w:val="000000" w:themeColor="text1"/>
          <w:sz w:val="18"/>
        </w:rPr>
        <w:t xml:space="preserve"> vs Hash Table Build).</w:t>
      </w:r>
    </w:p>
    <w:p w14:paraId="6F872EE5" w14:textId="77777777" w:rsidR="00713D25" w:rsidRDefault="00000000">
      <w:pPr>
        <w:rPr>
          <w:color w:val="000000" w:themeColor="text1"/>
        </w:rPr>
      </w:pPr>
      <w:r>
        <w:rPr>
          <w:color w:val="000000" w:themeColor="text1"/>
        </w:rPr>
        <w:br/>
        <w:t>Terminal Output Logs across All Tested Dataset Sizes:</w:t>
      </w:r>
    </w:p>
    <w:p w14:paraId="301EFE41" w14:textId="77777777" w:rsidR="00713D25" w:rsidRDefault="00000000">
      <w:pPr>
        <w:rPr>
          <w:color w:val="000000" w:themeColor="text1"/>
        </w:rPr>
      </w:pPr>
      <w:r>
        <w:rPr>
          <w:noProof/>
          <w:color w:val="000000" w:themeColor="text1"/>
        </w:rPr>
        <w:drawing>
          <wp:inline distT="0" distB="0" distL="114300" distR="114300" wp14:anchorId="657C6AA1" wp14:editId="7206D1A2">
            <wp:extent cx="5474080" cy="244394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4"/>
                    <a:stretch>
                      <a:fillRect/>
                    </a:stretch>
                  </pic:blipFill>
                  <pic:spPr>
                    <a:xfrm>
                      <a:off x="0" y="0"/>
                      <a:ext cx="5474080" cy="2443942"/>
                    </a:xfrm>
                    <a:prstGeom prst="rect">
                      <a:avLst/>
                    </a:prstGeom>
                  </pic:spPr>
                </pic:pic>
              </a:graphicData>
            </a:graphic>
          </wp:inline>
        </w:drawing>
      </w:r>
    </w:p>
    <w:p w14:paraId="300CCF38" w14:textId="77777777" w:rsidR="00713D25" w:rsidRDefault="00000000">
      <w:pPr>
        <w:jc w:val="center"/>
        <w:rPr>
          <w:color w:val="000000" w:themeColor="text1"/>
        </w:rPr>
      </w:pPr>
      <w:r>
        <w:rPr>
          <w:i/>
          <w:color w:val="000000" w:themeColor="text1"/>
          <w:sz w:val="18"/>
        </w:rPr>
        <w:t>Figure 9.4: Full terminal benchmark output for N = 1,000 records.</w:t>
      </w:r>
    </w:p>
    <w:p w14:paraId="76765562" w14:textId="77777777" w:rsidR="00713D25" w:rsidRDefault="00000000">
      <w:pPr>
        <w:rPr>
          <w:color w:val="000000" w:themeColor="text1"/>
        </w:rPr>
      </w:pPr>
      <w:r>
        <w:rPr>
          <w:noProof/>
          <w:color w:val="000000" w:themeColor="text1"/>
        </w:rPr>
        <w:lastRenderedPageBreak/>
        <w:drawing>
          <wp:inline distT="0" distB="0" distL="114300" distR="114300" wp14:anchorId="149B086C" wp14:editId="6767B8BC">
            <wp:extent cx="4804541" cy="1593850"/>
            <wp:effectExtent l="0" t="0" r="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rotWithShape="1">
                    <a:blip r:embed="rId15"/>
                    <a:srcRect l="50240" t="62923"/>
                    <a:stretch>
                      <a:fillRect/>
                    </a:stretch>
                  </pic:blipFill>
                  <pic:spPr bwMode="auto">
                    <a:xfrm>
                      <a:off x="0" y="0"/>
                      <a:ext cx="4808786" cy="1595258"/>
                    </a:xfrm>
                    <a:prstGeom prst="rect">
                      <a:avLst/>
                    </a:prstGeom>
                    <a:ln>
                      <a:noFill/>
                    </a:ln>
                    <a:extLst>
                      <a:ext uri="{53640926-AAD7-44D8-BBD7-CCE9431645EC}">
                        <a14:shadowObscured xmlns:a14="http://schemas.microsoft.com/office/drawing/2010/main"/>
                      </a:ext>
                    </a:extLst>
                  </pic:spPr>
                </pic:pic>
              </a:graphicData>
            </a:graphic>
          </wp:inline>
        </w:drawing>
      </w:r>
    </w:p>
    <w:p w14:paraId="34B679BA" w14:textId="77777777" w:rsidR="00713D25" w:rsidRDefault="00000000">
      <w:pPr>
        <w:jc w:val="center"/>
        <w:rPr>
          <w:color w:val="000000" w:themeColor="text1"/>
        </w:rPr>
      </w:pPr>
      <w:r>
        <w:rPr>
          <w:i/>
          <w:color w:val="000000" w:themeColor="text1"/>
          <w:sz w:val="18"/>
        </w:rPr>
        <w:t>Figure 9.5: Full terminal benchmark output for N = 10,000 records.</w:t>
      </w:r>
    </w:p>
    <w:p w14:paraId="5768A86A" w14:textId="77777777" w:rsidR="00713D25" w:rsidRDefault="00000000">
      <w:pPr>
        <w:rPr>
          <w:color w:val="000000" w:themeColor="text1"/>
        </w:rPr>
      </w:pPr>
      <w:r>
        <w:rPr>
          <w:noProof/>
          <w:color w:val="000000" w:themeColor="text1"/>
        </w:rPr>
        <w:drawing>
          <wp:inline distT="0" distB="0" distL="114300" distR="114300" wp14:anchorId="5A0FAB90" wp14:editId="4D58FF5E">
            <wp:extent cx="4835982" cy="1581150"/>
            <wp:effectExtent l="0" t="0" r="317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rotWithShape="1">
                    <a:blip r:embed="rId15"/>
                    <a:srcRect t="63443" r="50220"/>
                    <a:stretch>
                      <a:fillRect/>
                    </a:stretch>
                  </pic:blipFill>
                  <pic:spPr bwMode="auto">
                    <a:xfrm>
                      <a:off x="0" y="0"/>
                      <a:ext cx="4870408" cy="1592406"/>
                    </a:xfrm>
                    <a:prstGeom prst="rect">
                      <a:avLst/>
                    </a:prstGeom>
                    <a:ln>
                      <a:noFill/>
                    </a:ln>
                    <a:extLst>
                      <a:ext uri="{53640926-AAD7-44D8-BBD7-CCE9431645EC}">
                        <a14:shadowObscured xmlns:a14="http://schemas.microsoft.com/office/drawing/2010/main"/>
                      </a:ext>
                    </a:extLst>
                  </pic:spPr>
                </pic:pic>
              </a:graphicData>
            </a:graphic>
          </wp:inline>
        </w:drawing>
      </w:r>
    </w:p>
    <w:p w14:paraId="6511CE29" w14:textId="77777777" w:rsidR="00713D25" w:rsidRDefault="00000000">
      <w:pPr>
        <w:jc w:val="center"/>
        <w:rPr>
          <w:color w:val="000000" w:themeColor="text1"/>
        </w:rPr>
      </w:pPr>
      <w:r>
        <w:rPr>
          <w:i/>
          <w:color w:val="000000" w:themeColor="text1"/>
          <w:sz w:val="18"/>
        </w:rPr>
        <w:t>Figure 9.6: Full terminal benchmark output for N = 100,000 records.</w:t>
      </w:r>
    </w:p>
    <w:p w14:paraId="771EEB0F" w14:textId="77777777" w:rsidR="00713D25" w:rsidRDefault="00000000">
      <w:pPr>
        <w:rPr>
          <w:color w:val="000000" w:themeColor="text1"/>
        </w:rPr>
      </w:pPr>
      <w:r>
        <w:rPr>
          <w:noProof/>
          <w:color w:val="000000" w:themeColor="text1"/>
        </w:rPr>
        <w:drawing>
          <wp:inline distT="0" distB="0" distL="114300" distR="114300" wp14:anchorId="7071D775" wp14:editId="0D9A6964">
            <wp:extent cx="4502150" cy="2486170"/>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rotWithShape="1">
                    <a:blip r:embed="rId15"/>
                    <a:srcRect l="49893" b="37850"/>
                    <a:stretch>
                      <a:fillRect/>
                    </a:stretch>
                  </pic:blipFill>
                  <pic:spPr bwMode="auto">
                    <a:xfrm>
                      <a:off x="0" y="0"/>
                      <a:ext cx="4507621" cy="2489191"/>
                    </a:xfrm>
                    <a:prstGeom prst="rect">
                      <a:avLst/>
                    </a:prstGeom>
                    <a:ln>
                      <a:noFill/>
                    </a:ln>
                    <a:extLst>
                      <a:ext uri="{53640926-AAD7-44D8-BBD7-CCE9431645EC}">
                        <a14:shadowObscured xmlns:a14="http://schemas.microsoft.com/office/drawing/2010/main"/>
                      </a:ext>
                    </a:extLst>
                  </pic:spPr>
                </pic:pic>
              </a:graphicData>
            </a:graphic>
          </wp:inline>
        </w:drawing>
      </w:r>
    </w:p>
    <w:p w14:paraId="0AF2B298" w14:textId="6A499C80" w:rsidR="00713D25" w:rsidRDefault="00000000" w:rsidP="000635E0">
      <w:pPr>
        <w:jc w:val="center"/>
        <w:rPr>
          <w:color w:val="000000" w:themeColor="text1"/>
        </w:rPr>
      </w:pPr>
      <w:r>
        <w:rPr>
          <w:i/>
          <w:color w:val="000000" w:themeColor="text1"/>
          <w:sz w:val="18"/>
        </w:rPr>
        <w:t>Figure 9.7: Full terminal benchmark output for N = 1,000,000 records.</w:t>
      </w:r>
    </w:p>
    <w:p w14:paraId="1BBA2526" w14:textId="77777777" w:rsidR="00713D25" w:rsidRDefault="00000000">
      <w:pPr>
        <w:pStyle w:val="Heading1"/>
        <w:spacing w:before="280" w:after="120"/>
        <w:rPr>
          <w:color w:val="000000" w:themeColor="text1"/>
        </w:rPr>
      </w:pPr>
      <w:r>
        <w:rPr>
          <w:color w:val="000000" w:themeColor="text1"/>
        </w:rPr>
        <w:lastRenderedPageBreak/>
        <w:t xml:space="preserve">TASK 10 — Theory vs. Experimental </w:t>
      </w:r>
      <w:proofErr w:type="spellStart"/>
      <w:r>
        <w:rPr>
          <w:color w:val="000000" w:themeColor="text1"/>
        </w:rPr>
        <w:t>Behaviour</w:t>
      </w:r>
      <w:proofErr w:type="spellEnd"/>
      <w:r>
        <w:rPr>
          <w:color w:val="000000" w:themeColor="text1"/>
        </w:rPr>
        <w:t xml:space="preserve"> Comparison</w:t>
      </w:r>
    </w:p>
    <w:p w14:paraId="4F2FD18F" w14:textId="77777777" w:rsidR="00713D25" w:rsidRDefault="00000000">
      <w:pPr>
        <w:rPr>
          <w:color w:val="000000" w:themeColor="text1"/>
        </w:rPr>
      </w:pPr>
      <w:r>
        <w:rPr>
          <w:noProof/>
          <w:color w:val="000000" w:themeColor="text1"/>
        </w:rPr>
        <w:drawing>
          <wp:inline distT="0" distB="0" distL="114300" distR="114300" wp14:anchorId="38E00748" wp14:editId="466FC8F0">
            <wp:extent cx="5668858" cy="2207260"/>
            <wp:effectExtent l="0" t="0" r="8255"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rotWithShape="1">
                    <a:blip r:embed="rId16"/>
                    <a:srcRect t="9148"/>
                    <a:stretch>
                      <a:fillRect/>
                    </a:stretch>
                  </pic:blipFill>
                  <pic:spPr bwMode="auto">
                    <a:xfrm>
                      <a:off x="0" y="0"/>
                      <a:ext cx="5669280" cy="2207424"/>
                    </a:xfrm>
                    <a:prstGeom prst="rect">
                      <a:avLst/>
                    </a:prstGeom>
                    <a:ln>
                      <a:noFill/>
                    </a:ln>
                    <a:extLst>
                      <a:ext uri="{53640926-AAD7-44D8-BBD7-CCE9431645EC}">
                        <a14:shadowObscured xmlns:a14="http://schemas.microsoft.com/office/drawing/2010/main"/>
                      </a:ext>
                    </a:extLst>
                  </pic:spPr>
                </pic:pic>
              </a:graphicData>
            </a:graphic>
          </wp:inline>
        </w:drawing>
      </w:r>
    </w:p>
    <w:p w14:paraId="788741F9" w14:textId="77777777" w:rsidR="00713D25" w:rsidRDefault="00000000">
      <w:pPr>
        <w:jc w:val="center"/>
        <w:rPr>
          <w:color w:val="000000" w:themeColor="text1"/>
        </w:rPr>
      </w:pPr>
      <w:r>
        <w:rPr>
          <w:i/>
          <w:color w:val="000000" w:themeColor="text1"/>
          <w:sz w:val="18"/>
        </w:rPr>
        <w:t>Figure 10.1: Direct overlay of Theoretical Mathematical Curves with Empirical Data Points.</w:t>
      </w:r>
    </w:p>
    <w:p w14:paraId="77FAE44A" w14:textId="77777777" w:rsidR="00713D25" w:rsidRDefault="00000000">
      <w:pPr>
        <w:rPr>
          <w:color w:val="000000" w:themeColor="text1"/>
        </w:rPr>
      </w:pPr>
      <w:r>
        <w:rPr>
          <w:color w:val="000000" w:themeColor="text1"/>
        </w:rPr>
        <w:t>Key Mathematical Interpretations &amp; Microarchitectural Discrepancies:</w:t>
      </w:r>
      <w:r>
        <w:rPr>
          <w:color w:val="000000" w:themeColor="text1"/>
        </w:rPr>
        <w:br/>
        <w:t>1. Fidelity of Operation Counts: Empirical comparison counts match theoretical models with near-perfect correlation (R^2 &gt; 0.999).</w:t>
      </w:r>
      <w:r>
        <w:rPr>
          <w:color w:val="000000" w:themeColor="text1"/>
        </w:rPr>
        <w:br/>
        <w:t xml:space="preserve">2. Microarchitectural Deviation in Binary Search Latency: While comparisons grew 2.17x (from 8.8 to 19.1), latency grew 3.33x (from 1.75 </w:t>
      </w:r>
      <w:proofErr w:type="spellStart"/>
      <w:r>
        <w:rPr>
          <w:color w:val="000000" w:themeColor="text1"/>
        </w:rPr>
        <w:t>us</w:t>
      </w:r>
      <w:proofErr w:type="spellEnd"/>
      <w:r>
        <w:rPr>
          <w:color w:val="000000" w:themeColor="text1"/>
        </w:rPr>
        <w:t xml:space="preserve"> to 5.84 us). Explained by CPU Cache Line Invalidation: at N = 1,000,000, the 80 MB dataset spills into main memory (DRAM), triggering L3 cache line misses (~200 CPU cycles per miss).</w:t>
      </w:r>
    </w:p>
    <w:p w14:paraId="6F14EE61" w14:textId="77777777" w:rsidR="00713D25" w:rsidRDefault="00000000">
      <w:pPr>
        <w:pStyle w:val="Heading1"/>
        <w:spacing w:before="280" w:after="120"/>
        <w:rPr>
          <w:color w:val="000000" w:themeColor="text1"/>
        </w:rPr>
      </w:pPr>
      <w:r>
        <w:rPr>
          <w:color w:val="000000" w:themeColor="text1"/>
        </w:rPr>
        <w:t xml:space="preserve">TASK 11 — Final Design Recommendation &amp; </w:t>
      </w:r>
      <w:proofErr w:type="spellStart"/>
      <w:r>
        <w:rPr>
          <w:color w:val="000000" w:themeColor="text1"/>
        </w:rPr>
        <w:t>Defence</w:t>
      </w:r>
      <w:proofErr w:type="spellEnd"/>
    </w:p>
    <w:p w14:paraId="1109F70D" w14:textId="77777777" w:rsidR="00713D25" w:rsidRDefault="00000000">
      <w:pPr>
        <w:rPr>
          <w:color w:val="000000" w:themeColor="text1"/>
        </w:rPr>
      </w:pPr>
      <w:r>
        <w:rPr>
          <w:noProof/>
          <w:color w:val="000000" w:themeColor="text1"/>
        </w:rPr>
        <w:drawing>
          <wp:inline distT="0" distB="0" distL="114300" distR="114300" wp14:anchorId="3987AFC5" wp14:editId="3178705D">
            <wp:extent cx="5668433" cy="3108960"/>
            <wp:effectExtent l="0" t="0" r="889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rotWithShape="1">
                    <a:blip r:embed="rId17"/>
                    <a:srcRect t="8589"/>
                    <a:stretch>
                      <a:fillRect/>
                    </a:stretch>
                  </pic:blipFill>
                  <pic:spPr bwMode="auto">
                    <a:xfrm>
                      <a:off x="0" y="0"/>
                      <a:ext cx="5669280" cy="3109424"/>
                    </a:xfrm>
                    <a:prstGeom prst="rect">
                      <a:avLst/>
                    </a:prstGeom>
                    <a:ln>
                      <a:noFill/>
                    </a:ln>
                    <a:extLst>
                      <a:ext uri="{53640926-AAD7-44D8-BBD7-CCE9431645EC}">
                        <a14:shadowObscured xmlns:a14="http://schemas.microsoft.com/office/drawing/2010/main"/>
                      </a:ext>
                    </a:extLst>
                  </pic:spPr>
                </pic:pic>
              </a:graphicData>
            </a:graphic>
          </wp:inline>
        </w:drawing>
      </w:r>
    </w:p>
    <w:p w14:paraId="46577248" w14:textId="77777777" w:rsidR="00713D25" w:rsidRDefault="00000000">
      <w:pPr>
        <w:jc w:val="center"/>
        <w:rPr>
          <w:color w:val="000000" w:themeColor="text1"/>
        </w:rPr>
      </w:pPr>
      <w:r>
        <w:rPr>
          <w:i/>
          <w:color w:val="000000" w:themeColor="text1"/>
          <w:sz w:val="18"/>
        </w:rPr>
        <w:t>Figure 11.1: Amortized Total System Cost (Preprocessing + Q Searches) across Query Volume Q.</w:t>
      </w:r>
    </w:p>
    <w:p w14:paraId="23C815B7" w14:textId="77777777" w:rsidR="00713D25" w:rsidRDefault="00000000">
      <w:pPr>
        <w:rPr>
          <w:color w:val="000000" w:themeColor="text1"/>
        </w:rPr>
      </w:pPr>
      <w:r>
        <w:rPr>
          <w:color w:val="000000" w:themeColor="text1"/>
        </w:rPr>
        <w:lastRenderedPageBreak/>
        <w:t>Defended Recommendation for Base System: For the standard record retrieval system (1,000 to 1,000,000 records), Recursive Binary Search on a Sorted Contiguous Array is recommended as the most robust baseline, with Chained Hash Table strongly recommended whenever query throughput exceeds 100 queries/day.</w:t>
      </w:r>
      <w:r>
        <w:rPr>
          <w:color w:val="000000" w:themeColor="text1"/>
        </w:rPr>
        <w:br/>
        <w:t xml:space="preserve">- Amortization Break-Even: Linear Search is superior only if total queries Q &lt;= 17. Beyond 17 queries, the upfront sorting cost of Binary Search (807 </w:t>
      </w:r>
      <w:proofErr w:type="spellStart"/>
      <w:r>
        <w:rPr>
          <w:color w:val="000000" w:themeColor="text1"/>
        </w:rPr>
        <w:t>ms</w:t>
      </w:r>
      <w:proofErr w:type="spellEnd"/>
      <w:r>
        <w:rPr>
          <w:color w:val="000000" w:themeColor="text1"/>
        </w:rPr>
        <w:t>) is completely amortized, yielding 25,000x faster searches.</w:t>
      </w:r>
      <w:r>
        <w:rPr>
          <w:color w:val="000000" w:themeColor="text1"/>
        </w:rPr>
        <w:br/>
        <w:t xml:space="preserve">- Range Queries: Binary Search supports range queries in </w:t>
      </w:r>
      <w:proofErr w:type="gramStart"/>
      <w:r>
        <w:rPr>
          <w:color w:val="000000" w:themeColor="text1"/>
        </w:rPr>
        <w:t>O(</w:t>
      </w:r>
      <w:proofErr w:type="gramEnd"/>
      <w:r>
        <w:rPr>
          <w:color w:val="000000" w:themeColor="text1"/>
        </w:rPr>
        <w:t>log n + k) time, whereas Hash Tables require a full O(m) scan.</w:t>
      </w:r>
    </w:p>
    <w:p w14:paraId="4DF5D3FD" w14:textId="77777777" w:rsidR="00713D25" w:rsidRDefault="00000000">
      <w:pPr>
        <w:pStyle w:val="Heading1"/>
        <w:spacing w:before="280" w:after="120"/>
        <w:rPr>
          <w:color w:val="000000" w:themeColor="text1"/>
        </w:rPr>
      </w:pPr>
      <w:r>
        <w:rPr>
          <w:color w:val="000000" w:themeColor="text1"/>
        </w:rPr>
        <w:t xml:space="preserve">TASK 12 — Day-4 Design Challenge: 50,000 Searches / </w:t>
      </w:r>
      <w:proofErr w:type="spellStart"/>
      <w:r>
        <w:rPr>
          <w:color w:val="000000" w:themeColor="text1"/>
        </w:rPr>
        <w:t>Hr</w:t>
      </w:r>
      <w:proofErr w:type="spellEnd"/>
      <w:r>
        <w:rPr>
          <w:color w:val="000000" w:themeColor="text1"/>
        </w:rPr>
        <w:t xml:space="preserve"> on 1,000,000 Records</w:t>
      </w:r>
    </w:p>
    <w:p w14:paraId="6AD267D3" w14:textId="77777777" w:rsidR="00713D25" w:rsidRDefault="00000000">
      <w:pPr>
        <w:rPr>
          <w:color w:val="000000" w:themeColor="text1"/>
        </w:rPr>
      </w:pPr>
      <w:r>
        <w:rPr>
          <w:noProof/>
          <w:color w:val="000000" w:themeColor="text1"/>
        </w:rPr>
        <w:drawing>
          <wp:inline distT="0" distB="0" distL="114300" distR="114300" wp14:anchorId="29681335" wp14:editId="1954F884">
            <wp:extent cx="5668858" cy="2232660"/>
            <wp:effectExtent l="0" t="0" r="825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rotWithShape="1">
                    <a:blip r:embed="rId18"/>
                    <a:srcRect t="8102"/>
                    <a:stretch>
                      <a:fillRect/>
                    </a:stretch>
                  </pic:blipFill>
                  <pic:spPr bwMode="auto">
                    <a:xfrm>
                      <a:off x="0" y="0"/>
                      <a:ext cx="5669280" cy="2232826"/>
                    </a:xfrm>
                    <a:prstGeom prst="rect">
                      <a:avLst/>
                    </a:prstGeom>
                    <a:ln>
                      <a:noFill/>
                    </a:ln>
                    <a:extLst>
                      <a:ext uri="{53640926-AAD7-44D8-BBD7-CCE9431645EC}">
                        <a14:shadowObscured xmlns:a14="http://schemas.microsoft.com/office/drawing/2010/main"/>
                      </a:ext>
                    </a:extLst>
                  </pic:spPr>
                </pic:pic>
              </a:graphicData>
            </a:graphic>
          </wp:inline>
        </w:drawing>
      </w:r>
    </w:p>
    <w:p w14:paraId="24E5FE78" w14:textId="77777777" w:rsidR="00713D25" w:rsidRDefault="00000000">
      <w:pPr>
        <w:jc w:val="center"/>
        <w:rPr>
          <w:color w:val="000000" w:themeColor="text1"/>
        </w:rPr>
      </w:pPr>
      <w:r>
        <w:rPr>
          <w:i/>
          <w:color w:val="000000" w:themeColor="text1"/>
          <w:sz w:val="18"/>
        </w:rPr>
        <w:t xml:space="preserve">Figure 12.1: Throughput and Latency comparison under the 50,000 Queries / </w:t>
      </w:r>
      <w:proofErr w:type="spellStart"/>
      <w:r>
        <w:rPr>
          <w:i/>
          <w:color w:val="000000" w:themeColor="text1"/>
          <w:sz w:val="18"/>
        </w:rPr>
        <w:t>Hr</w:t>
      </w:r>
      <w:proofErr w:type="spellEnd"/>
      <w:r>
        <w:rPr>
          <w:i/>
          <w:color w:val="000000" w:themeColor="text1"/>
          <w:sz w:val="18"/>
        </w:rPr>
        <w:t xml:space="preserve"> Challenge Workload.</w:t>
      </w:r>
    </w:p>
    <w:p w14:paraId="265FFBF7" w14:textId="77777777" w:rsidR="00713D25" w:rsidRDefault="00000000">
      <w:pPr>
        <w:rPr>
          <w:color w:val="000000" w:themeColor="text1"/>
        </w:rPr>
      </w:pPr>
      <w:r>
        <w:rPr>
          <w:noProof/>
          <w:color w:val="000000" w:themeColor="text1"/>
        </w:rPr>
        <w:lastRenderedPageBreak/>
        <w:drawing>
          <wp:inline distT="0" distB="0" distL="114300" distR="114300" wp14:anchorId="0DA372B6" wp14:editId="2F0F98A0">
            <wp:extent cx="5486400" cy="427406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0"/>
                    <a:stretch>
                      <a:fillRect/>
                    </a:stretch>
                  </pic:blipFill>
                  <pic:spPr>
                    <a:xfrm>
                      <a:off x="0" y="0"/>
                      <a:ext cx="5486400" cy="4274063"/>
                    </a:xfrm>
                    <a:prstGeom prst="rect">
                      <a:avLst/>
                    </a:prstGeom>
                  </pic:spPr>
                </pic:pic>
              </a:graphicData>
            </a:graphic>
          </wp:inline>
        </w:drawing>
      </w:r>
    </w:p>
    <w:p w14:paraId="4B51F950" w14:textId="77777777" w:rsidR="00713D25" w:rsidRDefault="00000000">
      <w:pPr>
        <w:jc w:val="center"/>
        <w:rPr>
          <w:color w:val="000000" w:themeColor="text1"/>
        </w:rPr>
      </w:pPr>
      <w:r>
        <w:rPr>
          <w:i/>
          <w:color w:val="000000" w:themeColor="text1"/>
          <w:sz w:val="18"/>
        </w:rPr>
        <w:t>Figure 12.2: Full terminal execution log of Task 12 Day-4 Design Challenge benchmark.</w:t>
      </w:r>
    </w:p>
    <w:p w14:paraId="22D64FF3" w14:textId="77777777" w:rsidR="00713D25" w:rsidRDefault="00000000">
      <w:pPr>
        <w:rPr>
          <w:color w:val="000000" w:themeColor="text1"/>
        </w:rPr>
      </w:pPr>
      <w:r>
        <w:rPr>
          <w:color w:val="000000" w:themeColor="text1"/>
        </w:rPr>
        <w:t>Architectural Redesign Decision: REDESIGN to a Double-Buffered Hybrid System (In-Memory Chained Hash Table with Shadow Buffer).</w:t>
      </w:r>
      <w:r>
        <w:rPr>
          <w:color w:val="000000" w:themeColor="text1"/>
        </w:rPr>
        <w:br/>
        <w:t xml:space="preserve">1. Primary Online Engine: An in-memory Chained Hash Table (load=0.70) serves real-time lookup requests in </w:t>
      </w:r>
      <w:proofErr w:type="gramStart"/>
      <w:r>
        <w:rPr>
          <w:color w:val="000000" w:themeColor="text1"/>
        </w:rPr>
        <w:t>O(</w:t>
      </w:r>
      <w:proofErr w:type="gramEnd"/>
      <w:r>
        <w:rPr>
          <w:color w:val="000000" w:themeColor="text1"/>
        </w:rPr>
        <w:t>1) time (1.28 comps/query, 635,630 QPS).</w:t>
      </w:r>
      <w:r>
        <w:rPr>
          <w:color w:val="000000" w:themeColor="text1"/>
        </w:rPr>
        <w:br/>
        <w:t>2. Double-Buffering for Daily Batch Ingestion: Daily updates write to a lightweight staging delta log. During off-peak hours (2:00 AM), a shadow hash table is populated in 2.3 seconds; an atomic pointer swap instantly activates it with zero query downtime.</w:t>
      </w:r>
    </w:p>
    <w:sectPr w:rsidR="00713D2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6CBA0B" w14:textId="77777777" w:rsidR="007B0091" w:rsidRDefault="007B0091">
      <w:pPr>
        <w:spacing w:line="240" w:lineRule="auto"/>
      </w:pPr>
      <w:r>
        <w:separator/>
      </w:r>
    </w:p>
  </w:endnote>
  <w:endnote w:type="continuationSeparator" w:id="0">
    <w:p w14:paraId="20565E50" w14:textId="77777777" w:rsidR="007B0091" w:rsidRDefault="007B009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D90DEB" w14:textId="77777777" w:rsidR="007B0091" w:rsidRDefault="007B0091">
      <w:pPr>
        <w:spacing w:after="0"/>
      </w:pPr>
      <w:r>
        <w:separator/>
      </w:r>
    </w:p>
  </w:footnote>
  <w:footnote w:type="continuationSeparator" w:id="0">
    <w:p w14:paraId="3F180B1D" w14:textId="77777777" w:rsidR="007B0091" w:rsidRDefault="007B0091">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6" w15:restartNumberingAfterBreak="0">
    <w:nsid w:val="0053208E"/>
    <w:multiLevelType w:val="multilevel"/>
    <w:tmpl w:val="0053208E"/>
    <w:lvl w:ilvl="0">
      <w:start w:val="1"/>
      <w:numFmt w:val="lowerLetter"/>
      <w:lvlText w:val="(%1)"/>
      <w:lvlJc w:val="left"/>
      <w:pPr>
        <w:ind w:left="630" w:hanging="331"/>
        <w:jc w:val="left"/>
      </w:pPr>
      <w:rPr>
        <w:rFonts w:ascii="Arial" w:eastAsia="Arial" w:hAnsi="Arial" w:cs="Arial" w:hint="default"/>
        <w:b/>
        <w:bCs/>
        <w:i w:val="0"/>
        <w:iCs w:val="0"/>
        <w:spacing w:val="0"/>
        <w:w w:val="100"/>
        <w:sz w:val="22"/>
        <w:szCs w:val="22"/>
        <w:lang w:val="en-US" w:eastAsia="en-US" w:bidi="ar-SA"/>
      </w:rPr>
    </w:lvl>
    <w:lvl w:ilvl="1">
      <w:numFmt w:val="bullet"/>
      <w:lvlText w:val="•"/>
      <w:lvlJc w:val="left"/>
      <w:pPr>
        <w:ind w:left="1581" w:hanging="331"/>
      </w:pPr>
      <w:rPr>
        <w:rFonts w:hint="default"/>
        <w:lang w:val="en-US" w:eastAsia="en-US" w:bidi="ar-SA"/>
      </w:rPr>
    </w:lvl>
    <w:lvl w:ilvl="2">
      <w:numFmt w:val="bullet"/>
      <w:lvlText w:val="•"/>
      <w:lvlJc w:val="left"/>
      <w:pPr>
        <w:ind w:left="2523" w:hanging="331"/>
      </w:pPr>
      <w:rPr>
        <w:rFonts w:hint="default"/>
        <w:lang w:val="en-US" w:eastAsia="en-US" w:bidi="ar-SA"/>
      </w:rPr>
    </w:lvl>
    <w:lvl w:ilvl="3">
      <w:numFmt w:val="bullet"/>
      <w:lvlText w:val="•"/>
      <w:lvlJc w:val="left"/>
      <w:pPr>
        <w:ind w:left="3465" w:hanging="331"/>
      </w:pPr>
      <w:rPr>
        <w:rFonts w:hint="default"/>
        <w:lang w:val="en-US" w:eastAsia="en-US" w:bidi="ar-SA"/>
      </w:rPr>
    </w:lvl>
    <w:lvl w:ilvl="4">
      <w:numFmt w:val="bullet"/>
      <w:lvlText w:val="•"/>
      <w:lvlJc w:val="left"/>
      <w:pPr>
        <w:ind w:left="4407" w:hanging="331"/>
      </w:pPr>
      <w:rPr>
        <w:rFonts w:hint="default"/>
        <w:lang w:val="en-US" w:eastAsia="en-US" w:bidi="ar-SA"/>
      </w:rPr>
    </w:lvl>
    <w:lvl w:ilvl="5">
      <w:numFmt w:val="bullet"/>
      <w:lvlText w:val="•"/>
      <w:lvlJc w:val="left"/>
      <w:pPr>
        <w:ind w:left="5349" w:hanging="331"/>
      </w:pPr>
      <w:rPr>
        <w:rFonts w:hint="default"/>
        <w:lang w:val="en-US" w:eastAsia="en-US" w:bidi="ar-SA"/>
      </w:rPr>
    </w:lvl>
    <w:lvl w:ilvl="6">
      <w:numFmt w:val="bullet"/>
      <w:lvlText w:val="•"/>
      <w:lvlJc w:val="left"/>
      <w:pPr>
        <w:ind w:left="6290" w:hanging="331"/>
      </w:pPr>
      <w:rPr>
        <w:rFonts w:hint="default"/>
        <w:lang w:val="en-US" w:eastAsia="en-US" w:bidi="ar-SA"/>
      </w:rPr>
    </w:lvl>
    <w:lvl w:ilvl="7">
      <w:numFmt w:val="bullet"/>
      <w:lvlText w:val="•"/>
      <w:lvlJc w:val="left"/>
      <w:pPr>
        <w:ind w:left="7232" w:hanging="331"/>
      </w:pPr>
      <w:rPr>
        <w:rFonts w:hint="default"/>
        <w:lang w:val="en-US" w:eastAsia="en-US" w:bidi="ar-SA"/>
      </w:rPr>
    </w:lvl>
    <w:lvl w:ilvl="8">
      <w:numFmt w:val="bullet"/>
      <w:lvlText w:val="•"/>
      <w:lvlJc w:val="left"/>
      <w:pPr>
        <w:ind w:left="8174" w:hanging="331"/>
      </w:pPr>
      <w:rPr>
        <w:rFonts w:hint="default"/>
        <w:lang w:val="en-US" w:eastAsia="en-US" w:bidi="ar-SA"/>
      </w:rPr>
    </w:lvl>
  </w:abstractNum>
  <w:num w:numId="1" w16cid:durableId="1427311648">
    <w:abstractNumId w:val="5"/>
  </w:num>
  <w:num w:numId="2" w16cid:durableId="847407968">
    <w:abstractNumId w:val="3"/>
  </w:num>
  <w:num w:numId="3" w16cid:durableId="968319460">
    <w:abstractNumId w:val="2"/>
  </w:num>
  <w:num w:numId="4" w16cid:durableId="1826048276">
    <w:abstractNumId w:val="4"/>
  </w:num>
  <w:num w:numId="5" w16cid:durableId="212468657">
    <w:abstractNumId w:val="1"/>
  </w:num>
  <w:num w:numId="6" w16cid:durableId="493421485">
    <w:abstractNumId w:val="0"/>
  </w:num>
  <w:num w:numId="7" w16cid:durableId="96508333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35E0"/>
    <w:rsid w:val="001070B3"/>
    <w:rsid w:val="0015074B"/>
    <w:rsid w:val="0029639D"/>
    <w:rsid w:val="00326F90"/>
    <w:rsid w:val="00713D25"/>
    <w:rsid w:val="007B0091"/>
    <w:rsid w:val="008144D9"/>
    <w:rsid w:val="00AA1D8D"/>
    <w:rsid w:val="00B47730"/>
    <w:rsid w:val="00BA1F1A"/>
    <w:rsid w:val="00BB5368"/>
    <w:rsid w:val="00CB0664"/>
    <w:rsid w:val="00D34CDC"/>
    <w:rsid w:val="00FC693F"/>
    <w:rsid w:val="4F295D8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fillcolor="white">
      <v:fill color="white"/>
    </o:shapedefaults>
    <o:shapelayout v:ext="edit">
      <o:idmap v:ext="edit" data="1"/>
    </o:shapelayout>
  </w:shapeDefaults>
  <w:decimalSymbol w:val="."/>
  <w:listSeparator w:val=","/>
  <w14:docId w14:val="6CF10FD2"/>
  <w14:defaultImageDpi w14:val="300"/>
  <w15:docId w15:val="{57EC79C9-944A-4DF5-8E9A-FA71101400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qFormat="1"/>
    <w:lsdException w:name="List Bullet" w:unhideWhenUsed="1"/>
    <w:lsdException w:name="List Number" w:unhideWhenUsed="1"/>
    <w:lsdException w:name="List 2" w:unhideWhenUsed="1"/>
    <w:lsdException w:name="List 3" w:unhideWhenUsed="1" w:qFormat="1"/>
    <w:lsdException w:name="List 4" w:semiHidden="1" w:unhideWhenUsed="1"/>
    <w:lsdException w:name="List 5" w:semiHidden="1" w:unhideWhenUsed="1"/>
    <w:lsdException w:name="List Bullet 2" w:unhideWhenUsed="1"/>
    <w:lsdException w:name="List Bullet 3" w:unhideWhenUsed="1" w:qFormat="1"/>
    <w:lsdException w:name="List Bullet 4" w:semiHidden="1" w:unhideWhenUsed="1"/>
    <w:lsdException w:name="List Bullet 5" w:semiHidden="1" w:unhideWhenUsed="1"/>
    <w:lsdException w:name="List Number 2" w:unhideWhenUsed="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unhideWhenUsed="1" w:qFormat="1"/>
    <w:lsdException w:name="List Continue 2" w:unhideWhenUsed="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qFormat="1"/>
    <w:lsdException w:name="Light Grid" w:uiPriority="62" w:qFormat="1"/>
    <w:lsdException w:name="Medium Shading 1" w:uiPriority="63" w:qFormat="1"/>
    <w:lsdException w:name="Medium Shading 2" w:uiPriority="64" w:qFormat="1"/>
    <w:lsdException w:name="Medium List 1" w:uiPriority="65" w:qFormat="1"/>
    <w:lsdException w:name="Medium List 2" w:uiPriority="66"/>
    <w:lsdException w:name="Medium Grid 1" w:uiPriority="67"/>
    <w:lsdException w:name="Medium Grid 2" w:uiPriority="68"/>
    <w:lsdException w:name="Medium Grid 3" w:uiPriority="69"/>
    <w:lsdException w:name="Dark List" w:uiPriority="70" w:qFormat="1"/>
    <w:lsdException w:name="Colorful Shading" w:uiPriority="71"/>
    <w:lsdException w:name="Colorful List" w:uiPriority="72" w:qFormat="1"/>
    <w:lsdException w:name="Colorful Grid" w:uiPriority="73"/>
    <w:lsdException w:name="Light Shading Accent 1" w:uiPriority="60"/>
    <w:lsdException w:name="Light List Accent 1" w:uiPriority="61" w:qFormat="1"/>
    <w:lsdException w:name="Light Grid Accent 1" w:uiPriority="62" w:qFormat="1"/>
    <w:lsdException w:name="Medium Shading 1 Accent 1" w:uiPriority="63" w:qFormat="1"/>
    <w:lsdException w:name="Medium Shading 2 Accent 1" w:uiPriority="64" w:qFormat="1"/>
    <w:lsdException w:name="Medium List 1 Accent 1" w:uiPriority="65" w:qFormat="1"/>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qFormat="1"/>
    <w:lsdException w:name="Light Grid Accent 2" w:uiPriority="62" w:qFormat="1"/>
    <w:lsdException w:name="Medium Shading 1 Accent 2" w:uiPriority="63" w:qFormat="1"/>
    <w:lsdException w:name="Medium Shading 2 Accent 2" w:uiPriority="64" w:qFormat="1"/>
    <w:lsdException w:name="Medium List 1 Accent 2" w:uiPriority="65" w:qFormat="1"/>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qFormat="1"/>
    <w:lsdException w:name="Colorful Grid Accent 2" w:uiPriority="73" w:qFormat="1"/>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qFormat="1"/>
    <w:lsdException w:name="Colorful Grid Accent 3" w:uiPriority="73" w:qFormat="1"/>
    <w:lsdException w:name="Light Shading Accent 4" w:uiPriority="60" w:qFormat="1"/>
    <w:lsdException w:name="Light List Accent 4" w:uiPriority="61" w:qFormat="1"/>
    <w:lsdException w:name="Light Grid Accent 4" w:uiPriority="62"/>
    <w:lsdException w:name="Medium Shading 1 Accent 4" w:uiPriority="63" w:qFormat="1"/>
    <w:lsdException w:name="Medium Shading 2 Accent 4" w:uiPriority="64" w:qFormat="1"/>
    <w:lsdException w:name="Medium List 1 Accent 4" w:uiPriority="65"/>
    <w:lsdException w:name="Medium List 2 Accent 4" w:uiPriority="66" w:qFormat="1"/>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qFormat="1"/>
    <w:lsdException w:name="Colorful List Accent 4" w:uiPriority="72" w:qFormat="1"/>
    <w:lsdException w:name="Colorful Grid Accent 4" w:uiPriority="73"/>
    <w:lsdException w:name="Light Shading Accent 5" w:uiPriority="60" w:qFormat="1"/>
    <w:lsdException w:name="Light List Accent 5" w:uiPriority="61" w:qFormat="1"/>
    <w:lsdException w:name="Light Grid Accent 5" w:uiPriority="62" w:qFormat="1"/>
    <w:lsdException w:name="Medium Shading 1 Accent 5" w:uiPriority="63" w:qFormat="1"/>
    <w:lsdException w:name="Medium Shading 2 Accent 5" w:uiPriority="64" w:qFormat="1"/>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qFormat="1"/>
    <w:lsdException w:name="Colorful Grid Accent 5" w:uiPriority="73" w:qFormat="1"/>
    <w:lsdException w:name="Light Shading Accent 6" w:uiPriority="60" w:qFormat="1"/>
    <w:lsdException w:name="Light List Accent 6" w:uiPriority="61" w:qFormat="1"/>
    <w:lsdException w:name="Light Grid Accent 6" w:uiPriority="62" w:qFormat="1"/>
    <w:lsdException w:name="Medium Shading 1 Accent 6" w:uiPriority="63" w:qFormat="1"/>
    <w:lsdException w:name="Medium Shading 2 Accent 6" w:uiPriority="64" w:qFormat="1"/>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qFormat="1"/>
    <w:lsdException w:name="Colorful List Accent 6" w:uiPriority="72" w:qFormat="1"/>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rPr>
  </w:style>
  <w:style w:type="paragraph" w:styleId="Heading1">
    <w:name w:val="heading 1"/>
    <w:basedOn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pPr>
      <w:spacing w:after="120"/>
    </w:pPr>
  </w:style>
  <w:style w:type="paragraph" w:styleId="BodyText2">
    <w:name w:val="Body Text 2"/>
    <w:basedOn w:val="Normal"/>
    <w:link w:val="BodyText2Char"/>
    <w:uiPriority w:val="99"/>
    <w:unhideWhenUsed/>
    <w:qFormat/>
    <w:pPr>
      <w:spacing w:after="120" w:line="480" w:lineRule="auto"/>
    </w:pPr>
  </w:style>
  <w:style w:type="paragraph" w:styleId="BodyText3">
    <w:name w:val="Body Text 3"/>
    <w:basedOn w:val="Normal"/>
    <w:link w:val="BodyText3Char"/>
    <w:uiPriority w:val="99"/>
    <w:unhideWhenUsed/>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List">
    <w:name w:val="List"/>
    <w:basedOn w:val="Normal"/>
    <w:uiPriority w:val="99"/>
    <w:unhideWhenUsed/>
    <w:qFormat/>
    <w:pPr>
      <w:ind w:left="360" w:hanging="360"/>
      <w:contextualSpacing/>
    </w:pPr>
  </w:style>
  <w:style w:type="paragraph" w:styleId="List2">
    <w:name w:val="List 2"/>
    <w:basedOn w:val="Normal"/>
    <w:uiPriority w:val="99"/>
    <w:unhideWhenUsed/>
    <w:pPr>
      <w:ind w:left="720" w:hanging="360"/>
      <w:contextualSpacing/>
    </w:pPr>
  </w:style>
  <w:style w:type="paragraph" w:styleId="List3">
    <w:name w:val="List 3"/>
    <w:basedOn w:val="Normal"/>
    <w:uiPriority w:val="99"/>
    <w:unhideWhenUsed/>
    <w:qFormat/>
    <w:pPr>
      <w:ind w:left="1080" w:hanging="360"/>
      <w:contextualSpacing/>
    </w:pPr>
  </w:style>
  <w:style w:type="paragraph" w:styleId="ListBullet">
    <w:name w:val="List Bullet"/>
    <w:basedOn w:val="Normal"/>
    <w:uiPriority w:val="99"/>
    <w:unhideWhenUsed/>
    <w:pPr>
      <w:numPr>
        <w:numId w:val="1"/>
      </w:numPr>
      <w:contextualSpacing/>
    </w:pPr>
  </w:style>
  <w:style w:type="paragraph" w:styleId="ListBullet2">
    <w:name w:val="List Bullet 2"/>
    <w:basedOn w:val="Normal"/>
    <w:uiPriority w:val="99"/>
    <w:unhideWhenUsed/>
    <w:pPr>
      <w:numPr>
        <w:numId w:val="2"/>
      </w:numPr>
      <w:contextualSpacing/>
    </w:pPr>
  </w:style>
  <w:style w:type="paragraph" w:styleId="ListBullet3">
    <w:name w:val="List Bullet 3"/>
    <w:basedOn w:val="Normal"/>
    <w:uiPriority w:val="99"/>
    <w:unhideWhenUsed/>
    <w:qFormat/>
    <w:pPr>
      <w:numPr>
        <w:numId w:val="3"/>
      </w:numPr>
      <w:contextualSpacing/>
    </w:pPr>
  </w:style>
  <w:style w:type="paragraph" w:styleId="ListContinue">
    <w:name w:val="List Continue"/>
    <w:basedOn w:val="Normal"/>
    <w:uiPriority w:val="99"/>
    <w:unhideWhenUsed/>
    <w:qFormat/>
    <w:pPr>
      <w:spacing w:after="120"/>
      <w:ind w:left="360"/>
      <w:contextualSpacing/>
    </w:pPr>
  </w:style>
  <w:style w:type="paragraph" w:styleId="ListContinue2">
    <w:name w:val="List Continue 2"/>
    <w:basedOn w:val="Normal"/>
    <w:uiPriority w:val="99"/>
    <w:unhideWhenUsed/>
    <w:pPr>
      <w:spacing w:after="120"/>
      <w:ind w:left="720"/>
      <w:contextualSpacing/>
    </w:pPr>
  </w:style>
  <w:style w:type="paragraph" w:styleId="ListContinue3">
    <w:name w:val="List Continue 3"/>
    <w:basedOn w:val="Normal"/>
    <w:uiPriority w:val="99"/>
    <w:unhideWhenUsed/>
    <w:qFormat/>
    <w:pPr>
      <w:spacing w:after="120"/>
      <w:ind w:left="1080"/>
      <w:contextualSpacing/>
    </w:pPr>
  </w:style>
  <w:style w:type="paragraph" w:styleId="ListNumber">
    <w:name w:val="List Number"/>
    <w:basedOn w:val="Normal"/>
    <w:uiPriority w:val="99"/>
    <w:unhideWhenUsed/>
    <w:pPr>
      <w:numPr>
        <w:numId w:val="4"/>
      </w:numPr>
      <w:contextualSpacing/>
    </w:pPr>
  </w:style>
  <w:style w:type="paragraph" w:styleId="ListNumber2">
    <w:name w:val="List Number 2"/>
    <w:basedOn w:val="Normal"/>
    <w:uiPriority w:val="99"/>
    <w:unhideWhenUsed/>
    <w:pPr>
      <w:numPr>
        <w:numId w:val="5"/>
      </w:numPr>
      <w:contextualSpacing/>
    </w:pPr>
  </w:style>
  <w:style w:type="paragraph" w:styleId="ListNumber3">
    <w:name w:val="List Number 3"/>
    <w:basedOn w:val="Normal"/>
    <w:uiPriority w:val="99"/>
    <w:unhideWhenUsed/>
    <w:pPr>
      <w:numPr>
        <w:numId w:val="6"/>
      </w:numPr>
      <w:contextualSpacing/>
    </w:pPr>
  </w:style>
  <w:style w:type="paragraph" w:styleId="MacroText">
    <w:name w:val="macro"/>
    <w:link w:val="MacroTextChar"/>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hAnsi="Courier"/>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qFormat/>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qFormat/>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qFormat/>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qFormat/>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qFormat/>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qFormat/>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qFormat/>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qFormat/>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qFormat/>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qFormat/>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qFormat/>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qFormat/>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NoSpacing">
    <w:name w:val="No Spacing"/>
    <w:uiPriority w:val="1"/>
    <w:qFormat/>
    <w:rPr>
      <w:sz w:val="22"/>
      <w:szCs w:val="22"/>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qFormat/>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qFormat/>
  </w:style>
  <w:style w:type="character" w:customStyle="1" w:styleId="BodyText2Char">
    <w:name w:val="Body Text 2 Char"/>
    <w:basedOn w:val="DefaultParagraphFont"/>
    <w:link w:val="BodyText2"/>
    <w:uiPriority w:val="99"/>
    <w:qFormat/>
  </w:style>
  <w:style w:type="character" w:customStyle="1" w:styleId="BodyText3Char">
    <w:name w:val="Body Text 3 Char"/>
    <w:basedOn w:val="DefaultParagraphFont"/>
    <w:link w:val="BodyText3"/>
    <w:uiPriority w:val="99"/>
    <w:qFormat/>
    <w:rPr>
      <w:sz w:val="16"/>
      <w:szCs w:val="16"/>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qFormat/>
    <w:rPr>
      <w:i/>
      <w:iCs/>
      <w:color w:val="000000" w:themeColor="text1"/>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 w:type="paragraph" w:customStyle="1" w:styleId="TableParagraph">
    <w:name w:val="Table Paragraph"/>
    <w:basedOn w:val="Normal"/>
    <w:uiPriority w:val="1"/>
    <w:qFormat/>
    <w:pPr>
      <w:spacing w:before="60"/>
      <w:ind w:left="109"/>
    </w:pPr>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16</Pages>
  <Words>2750</Words>
  <Characters>15678</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PINDIBOINA SAI DEEPAK</cp:lastModifiedBy>
  <cp:revision>3</cp:revision>
  <dcterms:created xsi:type="dcterms:W3CDTF">2013-12-23T23:15:00Z</dcterms:created>
  <dcterms:modified xsi:type="dcterms:W3CDTF">2026-10-24T07:51:00Z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eyJoZGlkIjoiZjg4NmI3ZTI0NjAwNWI2NmZjMmM0ZDAwMDk0ZmVjYmYiLCJ1c2VySWQiOiI1Njc1NDcxODU5NzkifQ==</vt:lpwstr>
  </property>
  <property fmtid="{D5CDD505-2E9C-101B-9397-08002B2CF9AE}" pid="3" name="KSOProductBuildVer">
    <vt:lpwstr>1033-12.1.0.29162</vt:lpwstr>
  </property>
  <property fmtid="{D5CDD505-2E9C-101B-9397-08002B2CF9AE}" pid="4" name="ICV">
    <vt:lpwstr>0A0F45294452427E95494445641B3A81_13</vt:lpwstr>
  </property>
</Properties>
</file>